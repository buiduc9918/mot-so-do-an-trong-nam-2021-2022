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14D2" w:rsidRDefault="002848ED">
      <w:pPr>
        <w:spacing w:before="120"/>
        <w:rPr>
          <w:rFonts w:ascii="Times New Roman" w:hAnsi="Times New Roman"/>
          <w:bCs/>
        </w:rPr>
      </w:pPr>
      <w:r>
        <w:rPr>
          <w:rFonts w:ascii="Times New Roman" w:hAnsi="Times New Roman"/>
          <w:bCs/>
        </w:rPr>
        <w:t xml:space="preserve">           </w:t>
      </w:r>
      <w:r w:rsidRPr="002848ED">
        <w:rPr>
          <w:rFonts w:ascii="Times New Roman" w:hAnsi="Times New Roman"/>
          <w:b/>
          <w:bCs/>
          <w:u w:val="single"/>
        </w:rPr>
        <w:t>HỌC VIỆN CÔNG NGHỆ BƯU CHÍNH VIỄN THÔNG</w:t>
      </w:r>
      <w:r>
        <w:rPr>
          <w:rFonts w:ascii="Times New Roman" w:hAnsi="Times New Roman"/>
          <w:bCs/>
        </w:rPr>
        <w:br/>
        <w:t xml:space="preserve">                                      KHOA VIỄN THÔNG I</w:t>
      </w:r>
    </w:p>
    <w:p w:rsidR="002848ED" w:rsidRDefault="002848ED">
      <w:pPr>
        <w:spacing w:before="120"/>
        <w:rPr>
          <w:rFonts w:ascii="Times New Roman" w:hAnsi="Times New Roman"/>
          <w:bCs/>
        </w:rPr>
      </w:pPr>
    </w:p>
    <w:p w:rsidR="002848ED" w:rsidRDefault="002848ED">
      <w:pPr>
        <w:spacing w:before="120"/>
        <w:rPr>
          <w:rFonts w:ascii="Times New Roman" w:hAnsi="Times New Roman"/>
          <w:bCs/>
        </w:rPr>
      </w:pPr>
    </w:p>
    <w:p w:rsidR="002848ED" w:rsidRDefault="002848ED">
      <w:pPr>
        <w:spacing w:before="120"/>
        <w:rPr>
          <w:rFonts w:ascii="Times New Roman" w:hAnsi="Times New Roman"/>
          <w:bCs/>
        </w:rPr>
      </w:pPr>
    </w:p>
    <w:p w:rsidR="002848ED" w:rsidRDefault="002848ED">
      <w:pPr>
        <w:spacing w:before="120"/>
        <w:rPr>
          <w:rFonts w:ascii="Times New Roman" w:hAnsi="Times New Roman"/>
          <w:bCs/>
        </w:rPr>
      </w:pPr>
    </w:p>
    <w:p w:rsidR="002848ED" w:rsidRDefault="002848ED">
      <w:pPr>
        <w:spacing w:before="120"/>
        <w:rPr>
          <w:rFonts w:ascii="Times New Roman" w:hAnsi="Times New Roman"/>
          <w:bCs/>
        </w:rPr>
      </w:pPr>
      <w:r>
        <w:rPr>
          <w:rFonts w:ascii="Times New Roman" w:hAnsi="Times New Roman"/>
          <w:bCs/>
        </w:rPr>
        <w:t xml:space="preserve">                                          </w:t>
      </w:r>
      <w:r w:rsidRPr="002848ED">
        <w:rPr>
          <w:rFonts w:ascii="Times New Roman" w:hAnsi="Times New Roman"/>
          <w:bCs/>
          <w:noProof/>
        </w:rPr>
        <w:drawing>
          <wp:inline distT="0" distB="0" distL="0" distR="0" wp14:anchorId="28C08539" wp14:editId="7CC3A788">
            <wp:extent cx="1493649" cy="156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93649" cy="1569856"/>
                    </a:xfrm>
                    <a:prstGeom prst="rect">
                      <a:avLst/>
                    </a:prstGeom>
                  </pic:spPr>
                </pic:pic>
              </a:graphicData>
            </a:graphic>
          </wp:inline>
        </w:drawing>
      </w:r>
      <w:r>
        <w:rPr>
          <w:rFonts w:ascii="Times New Roman" w:hAnsi="Times New Roman"/>
          <w:bCs/>
        </w:rPr>
        <w:br/>
      </w:r>
    </w:p>
    <w:p w:rsidR="002848ED" w:rsidRPr="002848ED" w:rsidRDefault="002848ED">
      <w:pPr>
        <w:spacing w:before="120"/>
        <w:rPr>
          <w:rFonts w:ascii="Times New Roman" w:hAnsi="Times New Roman"/>
          <w:b/>
          <w:bCs/>
        </w:rPr>
      </w:pPr>
      <w:r w:rsidRPr="002848ED">
        <w:rPr>
          <w:rFonts w:ascii="Times New Roman" w:hAnsi="Times New Roman"/>
          <w:b/>
          <w:bCs/>
        </w:rPr>
        <w:t xml:space="preserve">                                     BÁO CÁO BÀI TẬP LỚN                    </w:t>
      </w:r>
    </w:p>
    <w:p w:rsidR="002848ED" w:rsidRDefault="002848ED">
      <w:pPr>
        <w:spacing w:before="120"/>
        <w:rPr>
          <w:rFonts w:ascii="Times New Roman" w:hAnsi="Times New Roman"/>
          <w:b/>
          <w:bCs/>
        </w:rPr>
      </w:pPr>
      <w:r w:rsidRPr="002848ED">
        <w:rPr>
          <w:rFonts w:ascii="Times New Roman" w:hAnsi="Times New Roman"/>
          <w:b/>
          <w:bCs/>
        </w:rPr>
        <w:t xml:space="preserve">                  BỘ MÔN CẤU TRÚC DỮ LIỆU VÀ GIẢI THUẬT</w:t>
      </w:r>
    </w:p>
    <w:p w:rsidR="002848ED" w:rsidRDefault="002848ED">
      <w:pPr>
        <w:spacing w:before="120"/>
        <w:rPr>
          <w:rFonts w:ascii="Times New Roman" w:hAnsi="Times New Roman"/>
          <w:b/>
          <w:bCs/>
        </w:rPr>
      </w:pPr>
      <w:r>
        <w:rPr>
          <w:rFonts w:ascii="Times New Roman" w:hAnsi="Times New Roman"/>
          <w:b/>
          <w:bCs/>
        </w:rPr>
        <w:t xml:space="preserve"> </w:t>
      </w:r>
    </w:p>
    <w:p w:rsidR="002848ED" w:rsidRDefault="002848ED">
      <w:pPr>
        <w:spacing w:before="120"/>
        <w:rPr>
          <w:rFonts w:ascii="Times New Roman" w:hAnsi="Times New Roman"/>
          <w:b/>
          <w:bCs/>
        </w:rPr>
      </w:pPr>
      <w:r>
        <w:rPr>
          <w:rFonts w:ascii="Times New Roman" w:hAnsi="Times New Roman"/>
          <w:b/>
          <w:bCs/>
        </w:rPr>
        <w:t xml:space="preserve">                    Giảng viên giảng dạy: Nguyễn Minh Tuấn </w:t>
      </w:r>
    </w:p>
    <w:p w:rsidR="002848ED" w:rsidRDefault="002848ED">
      <w:pPr>
        <w:spacing w:before="120"/>
        <w:rPr>
          <w:rFonts w:ascii="Times New Roman" w:hAnsi="Times New Roman"/>
          <w:b/>
          <w:bCs/>
        </w:rPr>
      </w:pPr>
      <w:r>
        <w:rPr>
          <w:rFonts w:ascii="Times New Roman" w:hAnsi="Times New Roman"/>
          <w:b/>
          <w:bCs/>
        </w:rPr>
        <w:tab/>
      </w:r>
      <w:r>
        <w:rPr>
          <w:rFonts w:ascii="Times New Roman" w:hAnsi="Times New Roman"/>
          <w:b/>
          <w:bCs/>
        </w:rPr>
        <w:tab/>
        <w:t>Nhóm sinh viê</w:t>
      </w:r>
      <w:r w:rsidR="00120EC0">
        <w:rPr>
          <w:rFonts w:ascii="Times New Roman" w:hAnsi="Times New Roman"/>
          <w:b/>
          <w:bCs/>
        </w:rPr>
        <w:t>n thực hiện:</w:t>
      </w:r>
    </w:p>
    <w:p w:rsidR="002848ED" w:rsidRDefault="00120EC0" w:rsidP="002848ED">
      <w:pPr>
        <w:spacing w:before="120"/>
        <w:rPr>
          <w:rFonts w:ascii="Times New Roman" w:hAnsi="Times New Roman"/>
          <w:b/>
          <w:bCs/>
        </w:rPr>
      </w:pPr>
      <w:r>
        <w:rPr>
          <w:rFonts w:ascii="Times New Roman" w:hAnsi="Times New Roman"/>
          <w:b/>
          <w:bCs/>
        </w:rPr>
        <w:tab/>
      </w:r>
      <w:r>
        <w:rPr>
          <w:rFonts w:ascii="Times New Roman" w:hAnsi="Times New Roman"/>
          <w:b/>
          <w:bCs/>
        </w:rPr>
        <w:tab/>
        <w:t xml:space="preserve">          </w:t>
      </w:r>
      <w:r w:rsidR="002848ED">
        <w:rPr>
          <w:rFonts w:ascii="Times New Roman" w:hAnsi="Times New Roman"/>
          <w:b/>
          <w:bCs/>
        </w:rPr>
        <w:t>Nguyễn Thị Thu Trang - B19DCVT405</w:t>
      </w:r>
    </w:p>
    <w:p w:rsidR="002848ED" w:rsidRDefault="002848ED" w:rsidP="002848ED">
      <w:pPr>
        <w:spacing w:before="120"/>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 xml:space="preserve">Nguyễn Hồng Đức </w:t>
      </w:r>
      <w:r w:rsidR="00120EC0">
        <w:rPr>
          <w:rFonts w:ascii="Times New Roman" w:hAnsi="Times New Roman"/>
          <w:b/>
          <w:bCs/>
        </w:rPr>
        <w:t>- B19DCVT096</w:t>
      </w:r>
    </w:p>
    <w:p w:rsidR="00120EC0" w:rsidRDefault="00120EC0" w:rsidP="002848ED">
      <w:pPr>
        <w:spacing w:before="120"/>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 xml:space="preserve">Trần Thành Trung - </w:t>
      </w:r>
      <w:r w:rsidRPr="002848ED">
        <w:rPr>
          <w:rFonts w:ascii="Times New Roman" w:hAnsi="Times New Roman"/>
          <w:b/>
          <w:bCs/>
        </w:rPr>
        <w:t>B19DCVT421</w:t>
      </w:r>
    </w:p>
    <w:p w:rsidR="002848ED" w:rsidRDefault="002848ED" w:rsidP="002848ED">
      <w:pPr>
        <w:spacing w:before="120"/>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Bùi Trung Đức - B19DCVT090</w:t>
      </w:r>
    </w:p>
    <w:p w:rsidR="00120EC0" w:rsidRDefault="00120EC0" w:rsidP="002848ED">
      <w:pPr>
        <w:spacing w:before="120"/>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Nguyễn Văn Nguyên – B19DCVT277</w:t>
      </w:r>
    </w:p>
    <w:p w:rsidR="009724CD" w:rsidRDefault="009724CD" w:rsidP="002848ED">
      <w:pPr>
        <w:spacing w:before="120"/>
        <w:rPr>
          <w:rFonts w:ascii="Times New Roman" w:hAnsi="Times New Roman"/>
          <w:b/>
          <w:bCs/>
        </w:rPr>
      </w:pPr>
      <w:r>
        <w:rPr>
          <w:rFonts w:ascii="Times New Roman" w:hAnsi="Times New Roman"/>
          <w:b/>
          <w:bCs/>
        </w:rPr>
        <w:tab/>
      </w:r>
      <w:r>
        <w:rPr>
          <w:rFonts w:ascii="Times New Roman" w:hAnsi="Times New Roman"/>
          <w:b/>
          <w:bCs/>
        </w:rPr>
        <w:tab/>
        <w:t>Lớp: D19-286</w:t>
      </w:r>
    </w:p>
    <w:p w:rsidR="009724CD" w:rsidRDefault="009724CD" w:rsidP="002848ED">
      <w:pPr>
        <w:spacing w:before="120"/>
        <w:rPr>
          <w:rFonts w:ascii="Times New Roman" w:hAnsi="Times New Roman"/>
          <w:b/>
          <w:bCs/>
        </w:rPr>
      </w:pPr>
    </w:p>
    <w:p w:rsidR="009724CD" w:rsidRDefault="009724CD" w:rsidP="002848ED">
      <w:pPr>
        <w:spacing w:before="120"/>
        <w:rPr>
          <w:rFonts w:ascii="Times New Roman" w:hAnsi="Times New Roman"/>
          <w:b/>
          <w:bCs/>
        </w:rPr>
      </w:pPr>
    </w:p>
    <w:p w:rsidR="009724CD" w:rsidRDefault="009724CD" w:rsidP="002848ED">
      <w:pPr>
        <w:spacing w:before="120"/>
        <w:rPr>
          <w:rFonts w:ascii="Times New Roman" w:hAnsi="Times New Roman"/>
          <w:b/>
          <w:bCs/>
        </w:rPr>
      </w:pPr>
    </w:p>
    <w:p w:rsidR="009724CD" w:rsidRDefault="009724CD" w:rsidP="002848ED">
      <w:pPr>
        <w:spacing w:before="120"/>
        <w:rPr>
          <w:rFonts w:ascii="Times New Roman" w:hAnsi="Times New Roman"/>
          <w:b/>
          <w:bCs/>
        </w:rPr>
      </w:pPr>
    </w:p>
    <w:p w:rsidR="009724CD" w:rsidRDefault="009724CD" w:rsidP="002848ED">
      <w:pPr>
        <w:spacing w:before="120"/>
        <w:rPr>
          <w:rFonts w:ascii="Times New Roman" w:hAnsi="Times New Roman"/>
          <w:b/>
          <w:bCs/>
        </w:rPr>
      </w:pPr>
    </w:p>
    <w:p w:rsidR="009724CD" w:rsidRDefault="009724CD" w:rsidP="002848ED">
      <w:pPr>
        <w:spacing w:before="120"/>
        <w:rPr>
          <w:rFonts w:ascii="Times New Roman" w:hAnsi="Times New Roman"/>
          <w:b/>
          <w:bCs/>
        </w:rPr>
      </w:pPr>
    </w:p>
    <w:p w:rsidR="002848ED" w:rsidRDefault="009724CD">
      <w:pPr>
        <w:spacing w:before="120"/>
        <w:rPr>
          <w:rFonts w:ascii="Times New Roman" w:hAnsi="Times New Roman"/>
          <w:bCs/>
          <w:i/>
        </w:rPr>
      </w:pPr>
      <w:r>
        <w:rPr>
          <w:rFonts w:ascii="Times New Roman" w:hAnsi="Times New Roman"/>
          <w:b/>
          <w:bCs/>
        </w:rPr>
        <w:t xml:space="preserve">                               </w:t>
      </w:r>
      <w:r w:rsidRPr="009724CD">
        <w:rPr>
          <w:rFonts w:ascii="Times New Roman" w:hAnsi="Times New Roman"/>
          <w:bCs/>
          <w:i/>
        </w:rPr>
        <w:t>Hà Nội, ngày 18 tháng 4 năm 2022</w:t>
      </w:r>
    </w:p>
    <w:p w:rsidR="009724CD" w:rsidRPr="009724CD" w:rsidRDefault="009724CD">
      <w:pPr>
        <w:spacing w:before="120"/>
        <w:rPr>
          <w:rFonts w:ascii="Times New Roman" w:hAnsi="Times New Roman"/>
          <w:bCs/>
          <w:i/>
        </w:rPr>
        <w:sectPr w:rsidR="009724CD" w:rsidRPr="009724CD" w:rsidSect="002848ED">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0"/>
          <w:docGrid w:linePitch="360"/>
        </w:sectPr>
      </w:pPr>
    </w:p>
    <w:p w:rsidR="00347BB7" w:rsidRDefault="00347BB7" w:rsidP="00347BB7">
      <w:pPr>
        <w:pStyle w:val="ListParagraph"/>
        <w:numPr>
          <w:ilvl w:val="0"/>
          <w:numId w:val="30"/>
        </w:numPr>
        <w:spacing w:before="120" w:line="360" w:lineRule="auto"/>
        <w:ind w:left="0" w:hanging="284"/>
        <w:rPr>
          <w:rFonts w:ascii="Times New Roman" w:hAnsi="Times New Roman"/>
          <w:b/>
          <w:i/>
          <w:sz w:val="26"/>
          <w:szCs w:val="26"/>
        </w:rPr>
      </w:pPr>
      <w:r w:rsidRPr="00347BB7">
        <w:rPr>
          <w:rFonts w:ascii="Times New Roman" w:hAnsi="Times New Roman"/>
          <w:b/>
          <w:i/>
          <w:sz w:val="26"/>
          <w:szCs w:val="26"/>
        </w:rPr>
        <w:lastRenderedPageBreak/>
        <w:t>Mục tiêu</w:t>
      </w:r>
    </w:p>
    <w:p w:rsidR="00347BB7" w:rsidRPr="00347BB7" w:rsidRDefault="00347BB7" w:rsidP="00347BB7">
      <w:pPr>
        <w:spacing w:line="240" w:lineRule="auto"/>
        <w:rPr>
          <w:rFonts w:ascii="Times New Roman" w:hAnsi="Times New Roman"/>
          <w:color w:val="D34817"/>
        </w:rPr>
      </w:pPr>
      <w:r>
        <w:rPr>
          <w:rFonts w:ascii="Times New Roman" w:hAnsi="Times New Roman"/>
          <w:b/>
          <w:i/>
        </w:rPr>
        <w:t>-</w:t>
      </w:r>
      <w:r w:rsidRPr="00347BB7">
        <w:rPr>
          <w:rFonts w:ascii="Times New Roman" w:hAnsi="Times New Roman"/>
          <w:b/>
          <w:i/>
        </w:rPr>
        <w:t xml:space="preserve"> </w:t>
      </w:r>
      <w:r w:rsidRPr="00347BB7">
        <w:rPr>
          <w:rFonts w:ascii="Times New Roman" w:eastAsiaTheme="minorEastAsia" w:hAnsi="Times New Roman"/>
          <w:color w:val="000000" w:themeColor="text1"/>
          <w:kern w:val="24"/>
        </w:rPr>
        <w:t>Trình bày một cách xác định giá đất từ các dữ liệu đặc điểm của từng ngôi nhà dựa trên công cụ colab của google phát triên</w:t>
      </w:r>
    </w:p>
    <w:p w:rsidR="00347BB7" w:rsidRPr="00347BB7" w:rsidRDefault="00347BB7" w:rsidP="00347BB7">
      <w:pPr>
        <w:widowControl/>
        <w:adjustRightInd/>
        <w:spacing w:line="240" w:lineRule="auto"/>
        <w:contextualSpacing/>
        <w:jc w:val="left"/>
        <w:textAlignment w:val="auto"/>
        <w:rPr>
          <w:rFonts w:ascii="Times New Roman" w:hAnsi="Times New Roman"/>
          <w:color w:val="D34817"/>
        </w:rPr>
      </w:pPr>
      <w:r>
        <w:rPr>
          <w:rFonts w:ascii="Times New Roman" w:eastAsiaTheme="minorEastAsia" w:hAnsi="Times New Roman"/>
        </w:rPr>
        <w:t>-</w:t>
      </w:r>
      <w:r w:rsidRPr="00347BB7">
        <w:rPr>
          <w:rFonts w:ascii="Times New Roman" w:eastAsiaTheme="minorEastAsia" w:hAnsi="Times New Roman"/>
          <w:color w:val="000000" w:themeColor="text1"/>
          <w:kern w:val="24"/>
        </w:rPr>
        <w:t xml:space="preserve"> Giá trị của ngôi nhà mới (bài toán hồi quy).</w:t>
      </w:r>
    </w:p>
    <w:p w:rsidR="00347BB7" w:rsidRDefault="00347BB7" w:rsidP="00347BB7">
      <w:pPr>
        <w:widowControl/>
        <w:adjustRightInd/>
        <w:spacing w:line="240" w:lineRule="auto"/>
        <w:contextualSpacing/>
        <w:jc w:val="left"/>
        <w:textAlignment w:val="auto"/>
        <w:rPr>
          <w:rFonts w:ascii="Times New Roman" w:eastAsiaTheme="minorEastAsia" w:hAnsi="Times New Roman"/>
          <w:color w:val="000000" w:themeColor="text1"/>
          <w:kern w:val="24"/>
        </w:rPr>
      </w:pPr>
      <w:r>
        <w:rPr>
          <w:rFonts w:ascii="Times New Roman" w:eastAsiaTheme="minorEastAsia" w:hAnsi="Times New Roman"/>
          <w:color w:val="000000" w:themeColor="text1"/>
          <w:kern w:val="24"/>
        </w:rPr>
        <w:t>- C</w:t>
      </w:r>
      <w:r w:rsidRPr="00347BB7">
        <w:rPr>
          <w:rFonts w:ascii="Times New Roman" w:eastAsiaTheme="minorEastAsia" w:hAnsi="Times New Roman"/>
          <w:color w:val="000000" w:themeColor="text1"/>
          <w:kern w:val="24"/>
        </w:rPr>
        <w:t>ông cụ: colab do google phát triển để phục vụ quá trình học tập và phát triển các mô hình machine learning và artificial intelligence.</w:t>
      </w:r>
    </w:p>
    <w:p w:rsidR="00DF3E2D" w:rsidRPr="00347BB7" w:rsidRDefault="00DF3E2D" w:rsidP="00347BB7">
      <w:pPr>
        <w:widowControl/>
        <w:adjustRightInd/>
        <w:spacing w:line="240" w:lineRule="auto"/>
        <w:contextualSpacing/>
        <w:jc w:val="left"/>
        <w:textAlignment w:val="auto"/>
        <w:rPr>
          <w:rFonts w:ascii="Times New Roman" w:hAnsi="Times New Roman"/>
          <w:color w:val="D34817"/>
        </w:rPr>
      </w:pPr>
      <w:r>
        <w:rPr>
          <w:rFonts w:ascii="Times New Roman" w:eastAsiaTheme="minorEastAsia" w:hAnsi="Times New Roman"/>
          <w:color w:val="000000" w:themeColor="text1"/>
          <w:kern w:val="24"/>
        </w:rPr>
        <w:t xml:space="preserve">- </w:t>
      </w:r>
    </w:p>
    <w:p w:rsidR="00347BB7" w:rsidRPr="00347BB7" w:rsidRDefault="00347BB7" w:rsidP="00347BB7">
      <w:pPr>
        <w:pStyle w:val="ListParagraph"/>
        <w:spacing w:before="120" w:line="360" w:lineRule="auto"/>
        <w:ind w:left="0"/>
        <w:rPr>
          <w:rFonts w:ascii="Times New Roman" w:hAnsi="Times New Roman"/>
          <w:b/>
          <w:i/>
          <w:sz w:val="26"/>
          <w:szCs w:val="26"/>
        </w:rPr>
      </w:pPr>
    </w:p>
    <w:p w:rsidR="008A5549" w:rsidRPr="008A5549" w:rsidRDefault="00347BB7" w:rsidP="008A5549">
      <w:pPr>
        <w:pStyle w:val="ListParagraph"/>
        <w:numPr>
          <w:ilvl w:val="0"/>
          <w:numId w:val="30"/>
        </w:numPr>
        <w:spacing w:before="120" w:line="360" w:lineRule="auto"/>
        <w:ind w:left="0"/>
        <w:rPr>
          <w:rFonts w:ascii="Times New Roman" w:hAnsi="Times New Roman"/>
          <w:b/>
          <w:i/>
          <w:sz w:val="26"/>
          <w:szCs w:val="26"/>
        </w:rPr>
      </w:pPr>
      <w:r>
        <w:rPr>
          <w:rFonts w:ascii="Times New Roman" w:hAnsi="Times New Roman"/>
          <w:b/>
          <w:i/>
          <w:sz w:val="26"/>
          <w:szCs w:val="26"/>
        </w:rPr>
        <w:t xml:space="preserve">Giới thiệu </w:t>
      </w:r>
    </w:p>
    <w:p w:rsidR="002D00DB" w:rsidRPr="009724CD" w:rsidRDefault="009724CD" w:rsidP="009724CD">
      <w:pPr>
        <w:spacing w:before="120" w:line="360" w:lineRule="auto"/>
        <w:rPr>
          <w:rFonts w:ascii="Times New Roman" w:hAnsi="Times New Roman"/>
          <w:b/>
          <w:i/>
          <w:sz w:val="26"/>
          <w:szCs w:val="26"/>
        </w:rPr>
      </w:pPr>
      <w:r>
        <w:rPr>
          <w:rFonts w:ascii="Times New Roman" w:hAnsi="Times New Roman"/>
          <w:b/>
          <w:i/>
          <w:sz w:val="26"/>
          <w:szCs w:val="26"/>
        </w:rPr>
        <w:t>I.</w:t>
      </w:r>
      <w:r w:rsidR="002D00DB" w:rsidRPr="009724CD">
        <w:rPr>
          <w:rFonts w:ascii="Times New Roman" w:hAnsi="Times New Roman"/>
          <w:b/>
          <w:i/>
          <w:sz w:val="26"/>
          <w:szCs w:val="26"/>
        </w:rPr>
        <w:t>Giới thiệu</w:t>
      </w:r>
    </w:p>
    <w:p w:rsidR="008A5549" w:rsidRPr="00863EE5" w:rsidRDefault="00863EE5" w:rsidP="00235B75">
      <w:pPr>
        <w:rPr>
          <w:rFonts w:ascii="Times New Roman" w:hAnsi="Times New Roman"/>
          <w:b/>
          <w:iCs/>
          <w:sz w:val="26"/>
          <w:szCs w:val="26"/>
        </w:rPr>
      </w:pPr>
      <w:r>
        <w:rPr>
          <w:rFonts w:ascii="Times New Roman" w:hAnsi="Times New Roman"/>
          <w:b/>
          <w:iCs/>
          <w:sz w:val="26"/>
          <w:szCs w:val="26"/>
        </w:rPr>
        <w:t>1, Database</w:t>
      </w:r>
    </w:p>
    <w:p w:rsidR="008A5549" w:rsidRPr="008A5549" w:rsidRDefault="00863EE5" w:rsidP="00863EE5">
      <w:pPr>
        <w:widowControl/>
        <w:adjustRightInd/>
        <w:spacing w:line="240" w:lineRule="auto"/>
        <w:ind w:left="1152"/>
        <w:contextualSpacing/>
        <w:jc w:val="left"/>
        <w:textAlignment w:val="auto"/>
        <w:rPr>
          <w:rFonts w:ascii="Times New Roman" w:hAnsi="Times New Roman"/>
          <w:color w:val="D34817"/>
        </w:rPr>
      </w:pPr>
      <w:r>
        <w:rPr>
          <w:rFonts w:ascii="Times New Roman" w:eastAsiaTheme="minorEastAsia" w:hAnsi="Times New Roman"/>
          <w:color w:val="000000" w:themeColor="text1"/>
          <w:kern w:val="24"/>
        </w:rPr>
        <w:t>- D</w:t>
      </w:r>
      <w:r w:rsidR="008A5549" w:rsidRPr="008A5549">
        <w:rPr>
          <w:rFonts w:ascii="Times New Roman" w:eastAsiaTheme="minorEastAsia" w:hAnsi="Times New Roman"/>
          <w:color w:val="000000" w:themeColor="text1"/>
          <w:kern w:val="24"/>
        </w:rPr>
        <w:t xml:space="preserve">atabase: </w:t>
      </w:r>
      <w:r w:rsidR="008A5549" w:rsidRPr="008A5549">
        <w:rPr>
          <w:rFonts w:ascii="Times New Roman" w:eastAsiaTheme="minorEastAsia" w:hAnsi="Times New Roman"/>
          <w:b/>
          <w:bCs/>
          <w:color w:val="000000" w:themeColor="text1"/>
          <w:kern w:val="24"/>
        </w:rPr>
        <w:t>House Prices - Advanced Regression Techniques by kaggle.com</w:t>
      </w:r>
    </w:p>
    <w:p w:rsidR="008A5549" w:rsidRPr="008A5549" w:rsidRDefault="008A5549" w:rsidP="00863EE5">
      <w:pPr>
        <w:widowControl/>
        <w:adjustRightInd/>
        <w:spacing w:line="240" w:lineRule="auto"/>
        <w:ind w:left="1152"/>
        <w:contextualSpacing/>
        <w:jc w:val="left"/>
        <w:textAlignment w:val="auto"/>
        <w:rPr>
          <w:rFonts w:ascii="Times New Roman" w:hAnsi="Times New Roman"/>
          <w:color w:val="D34817"/>
          <w:sz w:val="44"/>
          <w:szCs w:val="24"/>
        </w:rPr>
      </w:pPr>
      <w:r w:rsidRPr="008A5549">
        <w:rPr>
          <w:rFonts w:ascii="Times New Roman" w:eastAsiaTheme="minorEastAsia" w:hAnsi="Times New Roman"/>
          <w:b/>
          <w:bCs/>
          <w:color w:val="000000" w:themeColor="text1"/>
          <w:kern w:val="24"/>
        </w:rPr>
        <w:t xml:space="preserve">- </w:t>
      </w:r>
      <w:r w:rsidRPr="008A5549">
        <w:rPr>
          <w:rFonts w:ascii="Times New Roman" w:eastAsiaTheme="minorEastAsia" w:hAnsi="Times New Roman"/>
          <w:color w:val="000000" w:themeColor="text1"/>
          <w:kern w:val="24"/>
        </w:rPr>
        <w:t>data overview: Dữ liệu bao gồm các 81 đặc điểm của 1460 ngôi nhà</w:t>
      </w:r>
      <w:r w:rsidRPr="008A5549">
        <w:rPr>
          <w:rFonts w:asciiTheme="minorHAnsi" w:eastAsiaTheme="minorEastAsia" w:hAnsi="Perpetua" w:cstheme="minorBidi"/>
          <w:color w:val="000000" w:themeColor="text1"/>
          <w:kern w:val="24"/>
          <w:sz w:val="52"/>
          <w:szCs w:val="52"/>
        </w:rPr>
        <w:t xml:space="preserve"> </w:t>
      </w:r>
    </w:p>
    <w:p w:rsidR="008A5549" w:rsidRPr="008A5549" w:rsidRDefault="008A5549" w:rsidP="00235B75">
      <w:pPr>
        <w:rPr>
          <w:rFonts w:ascii="Times New Roman" w:hAnsi="Times New Roman"/>
          <w:b/>
          <w:sz w:val="26"/>
          <w:szCs w:val="26"/>
          <w:shd w:val="clear" w:color="auto" w:fill="FFFFFF"/>
        </w:rPr>
      </w:pPr>
    </w:p>
    <w:p w:rsidR="008A5549" w:rsidRPr="008A5549" w:rsidRDefault="00347BB7" w:rsidP="00863EE5">
      <w:pPr>
        <w:ind w:left="-142"/>
        <w:rPr>
          <w:rFonts w:ascii="Times New Roman" w:hAnsi="Times New Roman"/>
          <w:sz w:val="26"/>
          <w:szCs w:val="26"/>
          <w:shd w:val="clear" w:color="auto" w:fill="FFFFFF"/>
        </w:rPr>
      </w:pPr>
      <w:r>
        <w:rPr>
          <w:rFonts w:ascii="Times New Roman" w:hAnsi="Times New Roman"/>
          <w:sz w:val="26"/>
          <w:szCs w:val="26"/>
          <w:shd w:val="clear" w:color="auto" w:fill="FFFFFF"/>
        </w:rPr>
        <w:t xml:space="preserve"> </w:t>
      </w:r>
      <w:r w:rsidR="008A5549">
        <w:rPr>
          <w:rFonts w:ascii="Times New Roman" w:hAnsi="Times New Roman"/>
          <w:sz w:val="26"/>
          <w:szCs w:val="26"/>
          <w:shd w:val="clear" w:color="auto" w:fill="FFFFFF"/>
        </w:rPr>
        <w:t xml:space="preserve"> </w:t>
      </w:r>
      <w:r w:rsidR="00863EE5">
        <w:rPr>
          <w:rFonts w:ascii="Times New Roman" w:hAnsi="Times New Roman"/>
          <w:b/>
          <w:sz w:val="26"/>
          <w:szCs w:val="26"/>
          <w:shd w:val="clear" w:color="auto" w:fill="FFFFFF"/>
        </w:rPr>
        <w:t>2,</w:t>
      </w:r>
      <w:r w:rsidR="008A5549">
        <w:rPr>
          <w:rFonts w:ascii="Times New Roman" w:hAnsi="Times New Roman"/>
          <w:b/>
          <w:sz w:val="26"/>
          <w:szCs w:val="26"/>
          <w:shd w:val="clear" w:color="auto" w:fill="FFFFFF"/>
        </w:rPr>
        <w:t xml:space="preserve"> Thông tinvề các đặc điểm</w:t>
      </w:r>
    </w:p>
    <w:p w:rsidR="008A5549" w:rsidRPr="008A5549" w:rsidRDefault="008A5549" w:rsidP="008A5549">
      <w:pPr>
        <w:rPr>
          <w:rFonts w:ascii="Times New Roman" w:hAnsi="Times New Roman"/>
          <w:b/>
          <w:sz w:val="26"/>
          <w:szCs w:val="26"/>
          <w:shd w:val="clear" w:color="auto" w:fill="FFFFFF"/>
        </w:rPr>
      </w:pPr>
      <w:r>
        <w:rPr>
          <w:noProof/>
        </w:rPr>
        <w:drawing>
          <wp:inline distT="0" distB="0" distL="0" distR="0" wp14:anchorId="5183E96C" wp14:editId="4C9EC11B">
            <wp:extent cx="5760085" cy="3674110"/>
            <wp:effectExtent l="0" t="0" r="0" b="254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674110"/>
                    </a:xfrm>
                    <a:prstGeom prst="rect">
                      <a:avLst/>
                    </a:prstGeom>
                    <a:noFill/>
                    <a:ln>
                      <a:noFill/>
                    </a:ln>
                    <a:effectLst/>
                    <a:extLst/>
                  </pic:spPr>
                </pic:pic>
              </a:graphicData>
            </a:graphic>
          </wp:inline>
        </w:drawing>
      </w:r>
    </w:p>
    <w:p w:rsidR="008A5549" w:rsidRDefault="008A5549" w:rsidP="008A5549">
      <w:pPr>
        <w:rPr>
          <w:rFonts w:ascii="Times New Roman" w:hAnsi="Times New Roman"/>
          <w:b/>
          <w:i/>
          <w:sz w:val="26"/>
          <w:szCs w:val="26"/>
        </w:rPr>
      </w:pPr>
    </w:p>
    <w:p w:rsidR="008A5549" w:rsidRDefault="008A5549" w:rsidP="008A5549">
      <w:pPr>
        <w:rPr>
          <w:rFonts w:ascii="Times New Roman" w:hAnsi="Times New Roman"/>
          <w:b/>
          <w:i/>
          <w:sz w:val="26"/>
          <w:szCs w:val="26"/>
        </w:rPr>
      </w:pPr>
    </w:p>
    <w:p w:rsidR="008A5549" w:rsidRDefault="008A5549" w:rsidP="008A5549">
      <w:pPr>
        <w:rPr>
          <w:rFonts w:ascii="Times New Roman" w:hAnsi="Times New Roman"/>
          <w:b/>
          <w:i/>
          <w:sz w:val="26"/>
          <w:szCs w:val="26"/>
        </w:rPr>
      </w:pPr>
    </w:p>
    <w:p w:rsidR="00863EE5" w:rsidRDefault="00863EE5" w:rsidP="008A5549">
      <w:pPr>
        <w:rPr>
          <w:rFonts w:ascii="Times New Roman" w:hAnsi="Times New Roman"/>
          <w:b/>
          <w:sz w:val="26"/>
          <w:szCs w:val="26"/>
        </w:rPr>
      </w:pPr>
    </w:p>
    <w:p w:rsidR="00863EE5" w:rsidRDefault="00863EE5" w:rsidP="008A5549">
      <w:pPr>
        <w:rPr>
          <w:rFonts w:ascii="Times New Roman" w:hAnsi="Times New Roman"/>
          <w:b/>
          <w:sz w:val="26"/>
          <w:szCs w:val="26"/>
        </w:rPr>
      </w:pPr>
    </w:p>
    <w:p w:rsidR="00863EE5" w:rsidRDefault="00863EE5" w:rsidP="008A5549">
      <w:pPr>
        <w:rPr>
          <w:rFonts w:ascii="Times New Roman" w:hAnsi="Times New Roman"/>
          <w:b/>
          <w:sz w:val="26"/>
          <w:szCs w:val="26"/>
        </w:rPr>
      </w:pPr>
    </w:p>
    <w:p w:rsidR="008A5549" w:rsidRDefault="00863EE5" w:rsidP="008A5549">
      <w:pPr>
        <w:rPr>
          <w:rFonts w:ascii="Times New Roman" w:hAnsi="Times New Roman"/>
          <w:b/>
          <w:sz w:val="26"/>
          <w:szCs w:val="26"/>
        </w:rPr>
      </w:pPr>
      <w:r>
        <w:rPr>
          <w:rFonts w:ascii="Times New Roman" w:hAnsi="Times New Roman"/>
          <w:b/>
          <w:sz w:val="26"/>
          <w:szCs w:val="26"/>
        </w:rPr>
        <w:lastRenderedPageBreak/>
        <w:t>3</w:t>
      </w:r>
      <w:r w:rsidR="008A5549">
        <w:rPr>
          <w:rFonts w:ascii="Times New Roman" w:hAnsi="Times New Roman"/>
          <w:b/>
          <w:sz w:val="26"/>
          <w:szCs w:val="26"/>
        </w:rPr>
        <w:t xml:space="preserve"> ,</w:t>
      </w:r>
      <w:r w:rsidR="008A5549" w:rsidRPr="008A5549">
        <w:rPr>
          <w:rFonts w:ascii="Times New Roman" w:hAnsi="Times New Roman"/>
          <w:b/>
          <w:sz w:val="26"/>
          <w:szCs w:val="26"/>
        </w:rPr>
        <w:t xml:space="preserve"> Tổng quan về dữ liệu </w:t>
      </w:r>
    </w:p>
    <w:p w:rsidR="008A5549" w:rsidRDefault="008A5549" w:rsidP="008A5549">
      <w:pPr>
        <w:rPr>
          <w:rFonts w:ascii="Times New Roman" w:hAnsi="Times New Roman"/>
          <w:b/>
          <w:sz w:val="26"/>
          <w:szCs w:val="26"/>
        </w:rPr>
      </w:pPr>
    </w:p>
    <w:p w:rsidR="008A5549" w:rsidRDefault="008A5549" w:rsidP="008A5549">
      <w:pPr>
        <w:rPr>
          <w:rFonts w:ascii="Times New Roman" w:hAnsi="Times New Roman"/>
          <w:b/>
          <w:sz w:val="26"/>
          <w:szCs w:val="26"/>
        </w:rPr>
      </w:pPr>
    </w:p>
    <w:p w:rsidR="008A5549" w:rsidRPr="008A5549" w:rsidRDefault="008A5549" w:rsidP="008A5549">
      <w:pPr>
        <w:rPr>
          <w:rFonts w:ascii="Times New Roman" w:hAnsi="Times New Roman"/>
          <w:b/>
          <w:sz w:val="26"/>
          <w:szCs w:val="26"/>
        </w:rPr>
      </w:pPr>
      <w:r>
        <w:rPr>
          <w:noProof/>
        </w:rPr>
        <w:drawing>
          <wp:inline distT="0" distB="0" distL="0" distR="0" wp14:anchorId="3C17E1FF" wp14:editId="11376104">
            <wp:extent cx="5760085" cy="3388360"/>
            <wp:effectExtent l="0" t="0" r="0" b="2540"/>
            <wp:docPr id="3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388360"/>
                    </a:xfrm>
                    <a:prstGeom prst="rect">
                      <a:avLst/>
                    </a:prstGeom>
                    <a:noFill/>
                    <a:ln>
                      <a:noFill/>
                    </a:ln>
                    <a:effectLst/>
                    <a:extLst/>
                  </pic:spPr>
                </pic:pic>
              </a:graphicData>
            </a:graphic>
          </wp:inline>
        </w:drawing>
      </w:r>
    </w:p>
    <w:p w:rsidR="008A5549" w:rsidRDefault="008A5549" w:rsidP="008A5549">
      <w:pPr>
        <w:rPr>
          <w:rFonts w:ascii="Times New Roman" w:hAnsi="Times New Roman"/>
          <w:b/>
          <w:i/>
          <w:sz w:val="26"/>
          <w:szCs w:val="26"/>
        </w:rPr>
      </w:pPr>
    </w:p>
    <w:p w:rsidR="00863EE5" w:rsidRDefault="00863EE5" w:rsidP="008A5549">
      <w:pPr>
        <w:rPr>
          <w:rFonts w:ascii="Times New Roman" w:hAnsi="Times New Roman"/>
          <w:b/>
          <w:i/>
          <w:sz w:val="26"/>
          <w:szCs w:val="26"/>
        </w:rPr>
      </w:pPr>
    </w:p>
    <w:p w:rsidR="00863EE5" w:rsidRDefault="00863EE5" w:rsidP="008A5549">
      <w:pPr>
        <w:rPr>
          <w:rFonts w:ascii="Times New Roman" w:hAnsi="Times New Roman"/>
          <w:b/>
          <w:i/>
          <w:sz w:val="26"/>
          <w:szCs w:val="26"/>
        </w:rPr>
      </w:pPr>
      <w:r>
        <w:rPr>
          <w:rFonts w:ascii="Times New Roman" w:hAnsi="Times New Roman"/>
          <w:b/>
          <w:i/>
          <w:sz w:val="26"/>
          <w:szCs w:val="26"/>
        </w:rPr>
        <w:t xml:space="preserve">II. Tiền xử lí tín hiệu </w:t>
      </w:r>
    </w:p>
    <w:p w:rsidR="00863EE5" w:rsidRDefault="00863EE5" w:rsidP="008A5549">
      <w:pPr>
        <w:rPr>
          <w:rFonts w:ascii="Times New Roman" w:hAnsi="Times New Roman"/>
          <w:b/>
          <w:i/>
          <w:sz w:val="26"/>
          <w:szCs w:val="26"/>
        </w:rPr>
      </w:pPr>
    </w:p>
    <w:p w:rsidR="00863EE5" w:rsidRDefault="00863EE5" w:rsidP="00863EE5">
      <w:pPr>
        <w:spacing w:line="240" w:lineRule="auto"/>
        <w:rPr>
          <w:rFonts w:ascii="Times New Roman" w:eastAsiaTheme="minorEastAsia" w:hAnsi="Times New Roman"/>
          <w:color w:val="000000" w:themeColor="text1"/>
          <w:kern w:val="24"/>
        </w:rPr>
      </w:pPr>
      <w:r>
        <w:rPr>
          <w:rFonts w:ascii="Times New Roman" w:eastAsiaTheme="minorEastAsia" w:hAnsi="Times New Roman"/>
          <w:color w:val="000000" w:themeColor="text1"/>
          <w:kern w:val="24"/>
        </w:rPr>
        <w:t xml:space="preserve">  - </w:t>
      </w:r>
      <w:r w:rsidRPr="00863EE5">
        <w:rPr>
          <w:rFonts w:ascii="Times New Roman" w:eastAsiaTheme="minorEastAsia" w:hAnsi="Times New Roman"/>
          <w:color w:val="000000" w:themeColor="text1"/>
          <w:kern w:val="24"/>
        </w:rPr>
        <w:t>Xử lý dữ liệu bị khuyết(missing data),  và các đặc điểm có độ tương quan cao.</w:t>
      </w:r>
    </w:p>
    <w:p w:rsidR="00863EE5" w:rsidRPr="00863EE5" w:rsidRDefault="00863EE5" w:rsidP="00863EE5">
      <w:pPr>
        <w:spacing w:line="240" w:lineRule="auto"/>
        <w:rPr>
          <w:rFonts w:ascii="Times New Roman" w:hAnsi="Times New Roman"/>
          <w:color w:val="D34817"/>
        </w:rPr>
      </w:pPr>
    </w:p>
    <w:p w:rsidR="00863EE5" w:rsidRDefault="00863EE5" w:rsidP="00863EE5">
      <w:pPr>
        <w:spacing w:line="240" w:lineRule="auto"/>
        <w:rPr>
          <w:rFonts w:asciiTheme="minorHAnsi" w:eastAsiaTheme="minorEastAsia" w:hAnsi="Perpetua" w:cstheme="minorBidi"/>
          <w:color w:val="000000" w:themeColor="text1"/>
          <w:kern w:val="24"/>
        </w:rPr>
      </w:pPr>
      <w:r w:rsidRPr="00863EE5">
        <w:rPr>
          <w:rFonts w:ascii="Times New Roman" w:eastAsiaTheme="minorEastAsia" w:hAnsi="Times New Roman"/>
          <w:color w:val="000000" w:themeColor="text1"/>
          <w:kern w:val="24"/>
        </w:rPr>
        <w:t xml:space="preserve"> </w:t>
      </w:r>
      <w:r>
        <w:rPr>
          <w:rFonts w:ascii="Times New Roman" w:eastAsiaTheme="minorEastAsia" w:hAnsi="Times New Roman"/>
          <w:color w:val="000000" w:themeColor="text1"/>
          <w:kern w:val="24"/>
        </w:rPr>
        <w:t xml:space="preserve"> - </w:t>
      </w:r>
      <w:r w:rsidRPr="00863EE5">
        <w:rPr>
          <w:rFonts w:ascii="Times New Roman" w:eastAsiaTheme="minorEastAsia" w:hAnsi="Times New Roman"/>
          <w:color w:val="000000" w:themeColor="text1"/>
          <w:kern w:val="24"/>
        </w:rPr>
        <w:t>Xử lý những column không cần thiết</w:t>
      </w:r>
      <w:r w:rsidRPr="00863EE5">
        <w:rPr>
          <w:rFonts w:asciiTheme="minorHAnsi" w:eastAsiaTheme="minorEastAsia" w:hAnsi="Perpetua" w:cstheme="minorBidi"/>
          <w:color w:val="000000" w:themeColor="text1"/>
          <w:kern w:val="24"/>
          <w:sz w:val="52"/>
          <w:szCs w:val="52"/>
        </w:rPr>
        <w:t xml:space="preserve"> </w:t>
      </w:r>
      <w:r>
        <w:rPr>
          <w:rFonts w:asciiTheme="minorHAnsi" w:eastAsiaTheme="minorEastAsia" w:hAnsi="Perpetua" w:cstheme="minorBidi"/>
          <w:color w:val="000000" w:themeColor="text1"/>
          <w:kern w:val="24"/>
        </w:rPr>
        <w:t>.</w:t>
      </w:r>
    </w:p>
    <w:p w:rsidR="00341C50" w:rsidRPr="00863EE5" w:rsidRDefault="00341C50" w:rsidP="00863EE5">
      <w:pPr>
        <w:spacing w:line="240" w:lineRule="auto"/>
        <w:rPr>
          <w:rFonts w:asciiTheme="minorHAnsi" w:eastAsiaTheme="minorEastAsia" w:hAnsi="Perpetua" w:cstheme="minorBidi"/>
          <w:color w:val="000000" w:themeColor="text1"/>
          <w:kern w:val="24"/>
        </w:rPr>
      </w:pPr>
    </w:p>
    <w:p w:rsidR="00341C50" w:rsidRDefault="00863EE5" w:rsidP="00863EE5">
      <w:pPr>
        <w:spacing w:line="240" w:lineRule="auto"/>
        <w:rPr>
          <w:rFonts w:ascii="Times New Roman" w:eastAsiaTheme="minorEastAsia" w:hAnsi="Times New Roman"/>
          <w:color w:val="000000" w:themeColor="text1"/>
          <w:kern w:val="24"/>
        </w:rPr>
      </w:pPr>
      <w:r w:rsidRPr="00341C50">
        <w:rPr>
          <w:rFonts w:ascii="Times New Roman" w:eastAsiaTheme="minorEastAsia" w:hAnsi="Times New Roman"/>
          <w:color w:val="000000" w:themeColor="text1"/>
          <w:kern w:val="24"/>
        </w:rPr>
        <w:t>#</w:t>
      </w:r>
      <w:r w:rsidR="00341C50">
        <w:rPr>
          <w:rFonts w:ascii="Times New Roman" w:eastAsiaTheme="minorEastAsia" w:hAnsi="Times New Roman"/>
          <w:color w:val="000000" w:themeColor="text1"/>
          <w:kern w:val="24"/>
        </w:rPr>
        <w:t xml:space="preserve">  Loại bỏ cột id</w:t>
      </w:r>
    </w:p>
    <w:p w:rsidR="00341C50" w:rsidRPr="00341C50" w:rsidRDefault="00341C50" w:rsidP="00863EE5">
      <w:pPr>
        <w:spacing w:line="240" w:lineRule="auto"/>
        <w:rPr>
          <w:rFonts w:ascii="Times New Roman" w:eastAsiaTheme="minorEastAsia" w:hAnsi="Times New Roman"/>
          <w:color w:val="000000" w:themeColor="text1"/>
          <w:kern w:val="24"/>
        </w:rPr>
      </w:pPr>
      <w:r>
        <w:rPr>
          <w:rFonts w:ascii="Times New Roman" w:eastAsiaTheme="minorEastAsia" w:hAnsi="Times New Roman"/>
          <w:color w:val="000000" w:themeColor="text1"/>
          <w:kern w:val="24"/>
        </w:rPr>
        <w:t>df.drop([“Id”], axis=1,  inplace = True)</w:t>
      </w:r>
    </w:p>
    <w:p w:rsidR="008A5549" w:rsidRDefault="008A5549" w:rsidP="008A5549">
      <w:pPr>
        <w:rPr>
          <w:rFonts w:ascii="Times New Roman" w:eastAsiaTheme="minorEastAsia" w:hAnsi="Times New Roman"/>
          <w:color w:val="000000" w:themeColor="text1"/>
          <w:kern w:val="24"/>
        </w:rPr>
      </w:pPr>
    </w:p>
    <w:p w:rsidR="00341C50" w:rsidRDefault="00341C50" w:rsidP="00341C50">
      <w:pPr>
        <w:rPr>
          <w:rFonts w:ascii="Times New Roman" w:hAnsi="Times New Roman"/>
          <w:b/>
          <w:i/>
          <w:sz w:val="26"/>
          <w:szCs w:val="26"/>
        </w:rPr>
      </w:pPr>
      <w:r>
        <w:rPr>
          <w:rFonts w:ascii="Times New Roman" w:hAnsi="Times New Roman"/>
          <w:b/>
          <w:i/>
          <w:noProof/>
          <w:sz w:val="26"/>
          <w:szCs w:val="26"/>
        </w:rPr>
        <w:drawing>
          <wp:inline distT="0" distB="0" distL="0" distR="0" wp14:anchorId="10D6BEC8">
            <wp:extent cx="5679503" cy="2596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1197" cy="2602262"/>
                    </a:xfrm>
                    <a:prstGeom prst="rect">
                      <a:avLst/>
                    </a:prstGeom>
                    <a:noFill/>
                  </pic:spPr>
                </pic:pic>
              </a:graphicData>
            </a:graphic>
          </wp:inline>
        </w:drawing>
      </w:r>
    </w:p>
    <w:p w:rsidR="00341C50" w:rsidRDefault="00341C50" w:rsidP="00341C50">
      <w:pPr>
        <w:pStyle w:val="Style1"/>
        <w:numPr>
          <w:ilvl w:val="0"/>
          <w:numId w:val="38"/>
        </w:numPr>
        <w:ind w:left="0" w:firstLine="360"/>
        <w:rPr>
          <w:rFonts w:ascii="Times New Roman" w:hAnsi="Times New Roman" w:cs="Times New Roman"/>
          <w:sz w:val="28"/>
          <w:szCs w:val="28"/>
        </w:rPr>
      </w:pPr>
      <w:r w:rsidRPr="00341C50">
        <w:rPr>
          <w:rFonts w:ascii="Times New Roman" w:hAnsi="Times New Roman" w:cs="Times New Roman"/>
          <w:sz w:val="28"/>
          <w:szCs w:val="28"/>
        </w:rPr>
        <w:lastRenderedPageBreak/>
        <w:t>Bỏ các tính năng gần như không đổi trong đó 95% giá trị là tương tự hoặc không đổi hay nói là chúng có độ tương quan cao</w:t>
      </w:r>
      <w:r>
        <w:rPr>
          <w:rFonts w:ascii="Times New Roman" w:hAnsi="Times New Roman" w:cs="Times New Roman"/>
          <w:sz w:val="28"/>
          <w:szCs w:val="28"/>
        </w:rPr>
        <w:t xml:space="preserve"> .</w:t>
      </w:r>
    </w:p>
    <w:p w:rsidR="00341C50" w:rsidRDefault="00341C50" w:rsidP="00341C50">
      <w:pPr>
        <w:pStyle w:val="Style1"/>
        <w:ind w:left="0"/>
        <w:rPr>
          <w:rFonts w:ascii="Times New Roman" w:hAnsi="Times New Roman" w:cs="Times New Roman"/>
          <w:sz w:val="28"/>
          <w:szCs w:val="28"/>
        </w:rPr>
      </w:pPr>
    </w:p>
    <w:p w:rsidR="00341C50" w:rsidRDefault="00341C50" w:rsidP="00341C50">
      <w:pPr>
        <w:pStyle w:val="Style1"/>
        <w:ind w:left="0"/>
        <w:rPr>
          <w:rFonts w:ascii="Times New Roman" w:hAnsi="Times New Roman" w:cs="Times New Roman"/>
          <w:sz w:val="28"/>
          <w:szCs w:val="28"/>
        </w:rPr>
      </w:pPr>
    </w:p>
    <w:p w:rsidR="00341C50" w:rsidRDefault="00341C50" w:rsidP="00341C50">
      <w:pPr>
        <w:pStyle w:val="Style1"/>
        <w:ind w:left="0"/>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03B7C3B3">
            <wp:extent cx="5907992" cy="2078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830" cy="2093418"/>
                    </a:xfrm>
                    <a:prstGeom prst="rect">
                      <a:avLst/>
                    </a:prstGeom>
                    <a:noFill/>
                  </pic:spPr>
                </pic:pic>
              </a:graphicData>
            </a:graphic>
          </wp:inline>
        </w:drawing>
      </w:r>
    </w:p>
    <w:p w:rsidR="00341C50" w:rsidRDefault="00341C50" w:rsidP="00341C50">
      <w:pPr>
        <w:pStyle w:val="Style1"/>
        <w:ind w:left="0"/>
        <w:rPr>
          <w:rFonts w:ascii="Times New Roman" w:hAnsi="Times New Roman" w:cs="Times New Roman"/>
          <w:sz w:val="28"/>
          <w:szCs w:val="28"/>
        </w:rPr>
      </w:pPr>
    </w:p>
    <w:p w:rsidR="008C0FEE" w:rsidRDefault="008C0FEE" w:rsidP="00341C50">
      <w:pPr>
        <w:pStyle w:val="Style1"/>
        <w:ind w:left="0"/>
        <w:rPr>
          <w:rFonts w:ascii="Times New Roman" w:hAnsi="Times New Roman" w:cs="Times New Roman"/>
          <w:sz w:val="28"/>
          <w:szCs w:val="28"/>
        </w:rPr>
      </w:pPr>
      <w:r>
        <w:rPr>
          <w:rFonts w:ascii="Times New Roman" w:hAnsi="Times New Roman" w:cs="Times New Roman"/>
          <w:sz w:val="28"/>
          <w:szCs w:val="28"/>
        </w:rPr>
        <w:t>Trực quan hóa các giá trị tuyệt đối</w:t>
      </w:r>
    </w:p>
    <w:p w:rsidR="008C0FEE" w:rsidRDefault="008C0FEE" w:rsidP="00341C50">
      <w:pPr>
        <w:pStyle w:val="Style1"/>
        <w:ind w:left="0"/>
        <w:rPr>
          <w:rFonts w:ascii="Times New Roman" w:hAnsi="Times New Roman" w:cs="Times New Roman"/>
          <w:sz w:val="28"/>
          <w:szCs w:val="28"/>
        </w:rPr>
      </w:pPr>
    </w:p>
    <w:p w:rsidR="008C0FEE" w:rsidRDefault="008C0FEE" w:rsidP="00341C50">
      <w:pPr>
        <w:pStyle w:val="Style1"/>
        <w:ind w:left="0"/>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099A597B">
            <wp:extent cx="5265812" cy="315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3789" cy="3168872"/>
                    </a:xfrm>
                    <a:prstGeom prst="rect">
                      <a:avLst/>
                    </a:prstGeom>
                    <a:noFill/>
                  </pic:spPr>
                </pic:pic>
              </a:graphicData>
            </a:graphic>
          </wp:inline>
        </w:drawing>
      </w:r>
    </w:p>
    <w:p w:rsidR="008C0FEE" w:rsidRDefault="008C0FEE" w:rsidP="00341C50">
      <w:pPr>
        <w:pStyle w:val="Style1"/>
        <w:ind w:left="0"/>
        <w:rPr>
          <w:rFonts w:ascii="Times New Roman" w:hAnsi="Times New Roman" w:cs="Times New Roman"/>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p>
    <w:p w:rsidR="008C0FEE" w:rsidRDefault="008C0FEE" w:rsidP="008C0FEE">
      <w:pPr>
        <w:pStyle w:val="Style1"/>
        <w:ind w:left="0" w:firstLine="567"/>
        <w:rPr>
          <w:rFonts w:ascii="Times New Roman" w:eastAsiaTheme="majorEastAsia" w:hAnsi="Times New Roman" w:cs="Times New Roman"/>
          <w:color w:val="44546A" w:themeColor="text2"/>
          <w:kern w:val="24"/>
          <w:sz w:val="28"/>
          <w:szCs w:val="28"/>
        </w:rPr>
      </w:pPr>
      <w:r w:rsidRPr="008C0FEE">
        <w:rPr>
          <w:rFonts w:ascii="Times New Roman" w:eastAsiaTheme="majorEastAsia" w:hAnsi="Times New Roman" w:cs="Times New Roman"/>
          <w:color w:val="44546A" w:themeColor="text2"/>
          <w:kern w:val="24"/>
          <w:sz w:val="28"/>
          <w:szCs w:val="28"/>
        </w:rPr>
        <w:lastRenderedPageBreak/>
        <w:t>Xử dụng heatmap để đưa ra rõ hơn về độ tương quan của các đặc điểm với giá bán và tương quan giữa các đặc điểm với nhau</w:t>
      </w:r>
      <w:r>
        <w:rPr>
          <w:rFonts w:ascii="Times New Roman" w:eastAsiaTheme="majorEastAsia" w:hAnsi="Times New Roman" w:cs="Times New Roman"/>
          <w:color w:val="44546A" w:themeColor="text2"/>
          <w:kern w:val="24"/>
          <w:sz w:val="28"/>
          <w:szCs w:val="28"/>
        </w:rPr>
        <w:t xml:space="preserve"> .</w:t>
      </w:r>
    </w:p>
    <w:p w:rsidR="008C0FEE" w:rsidRPr="008C0FEE" w:rsidRDefault="008C0FEE" w:rsidP="008C0FEE">
      <w:pPr>
        <w:pStyle w:val="Style1"/>
        <w:ind w:left="0" w:firstLine="567"/>
        <w:rPr>
          <w:rFonts w:ascii="Times New Roman" w:hAnsi="Times New Roman" w:cs="Times New Roman"/>
          <w:sz w:val="28"/>
          <w:szCs w:val="28"/>
        </w:rPr>
      </w:pPr>
    </w:p>
    <w:p w:rsidR="008C0FEE" w:rsidRDefault="008C0FEE" w:rsidP="008C0FEE">
      <w:pPr>
        <w:pStyle w:val="Style1"/>
        <w:ind w:left="0"/>
        <w:rPr>
          <w:rFonts w:ascii="Times New Roman" w:hAnsi="Times New Roman" w:cs="Times New Roman"/>
          <w:sz w:val="28"/>
          <w:szCs w:val="28"/>
        </w:rPr>
      </w:pPr>
      <w:r>
        <w:rPr>
          <w:noProof/>
          <w:lang w:bidi="ar-SA"/>
        </w:rPr>
        <w:drawing>
          <wp:inline distT="0" distB="0" distL="0" distR="0" wp14:anchorId="0C705969" wp14:editId="4B8910C1">
            <wp:extent cx="5760085" cy="4246880"/>
            <wp:effectExtent l="0" t="0" r="0" b="127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246880"/>
                    </a:xfrm>
                    <a:prstGeom prst="rect">
                      <a:avLst/>
                    </a:prstGeom>
                    <a:noFill/>
                    <a:ln>
                      <a:noFill/>
                    </a:ln>
                    <a:effectLst/>
                    <a:extLst/>
                  </pic:spPr>
                </pic:pic>
              </a:graphicData>
            </a:graphic>
          </wp:inline>
        </w:drawing>
      </w:r>
    </w:p>
    <w:p w:rsidR="008C0FEE" w:rsidRDefault="008C0FEE" w:rsidP="008C0FEE">
      <w:pPr>
        <w:pStyle w:val="Style1"/>
        <w:ind w:left="0"/>
        <w:rPr>
          <w:rFonts w:ascii="Times New Roman" w:hAnsi="Times New Roman" w:cs="Times New Roman"/>
          <w:sz w:val="28"/>
          <w:szCs w:val="28"/>
        </w:rPr>
      </w:pPr>
    </w:p>
    <w:p w:rsidR="008C0FEE" w:rsidRDefault="008C0FEE" w:rsidP="008C0FEE">
      <w:pPr>
        <w:pStyle w:val="Style1"/>
        <w:ind w:left="0"/>
        <w:rPr>
          <w:rFonts w:ascii="Times New Roman" w:hAnsi="Times New Roman" w:cs="Times New Roman"/>
          <w:sz w:val="28"/>
          <w:szCs w:val="28"/>
        </w:rPr>
      </w:pPr>
      <w:r>
        <w:rPr>
          <w:rFonts w:ascii="Times New Roman" w:hAnsi="Times New Roman" w:cs="Times New Roman"/>
          <w:b/>
          <w:sz w:val="28"/>
          <w:szCs w:val="28"/>
        </w:rPr>
        <w:t xml:space="preserve">Feature selection : </w:t>
      </w:r>
      <w:r>
        <w:rPr>
          <w:rFonts w:ascii="Times New Roman" w:hAnsi="Times New Roman" w:cs="Times New Roman"/>
          <w:sz w:val="28"/>
          <w:szCs w:val="28"/>
        </w:rPr>
        <w:t xml:space="preserve">lựa chọn tính năng </w:t>
      </w:r>
    </w:p>
    <w:p w:rsidR="008C0FEE" w:rsidRPr="008C0FEE" w:rsidRDefault="008C0FEE" w:rsidP="008C0FEE">
      <w:pPr>
        <w:pStyle w:val="Style1"/>
        <w:ind w:left="0"/>
        <w:rPr>
          <w:rFonts w:ascii="Times New Roman" w:hAnsi="Times New Roman" w:cs="Times New Roman"/>
          <w:sz w:val="28"/>
          <w:szCs w:val="28"/>
        </w:rPr>
      </w:pPr>
    </w:p>
    <w:p w:rsidR="008C0FEE" w:rsidRPr="008C0FEE" w:rsidRDefault="00EE22A3" w:rsidP="006953EE">
      <w:pPr>
        <w:pStyle w:val="Style1"/>
        <w:numPr>
          <w:ilvl w:val="0"/>
          <w:numId w:val="39"/>
        </w:numPr>
        <w:spacing w:before="100" w:beforeAutospacing="1" w:after="100" w:afterAutospacing="1"/>
        <w:ind w:left="360" w:firstLine="66"/>
        <w:rPr>
          <w:rFonts w:ascii="Times New Roman" w:hAnsi="Times New Roman"/>
          <w:b/>
        </w:rPr>
      </w:pPr>
      <w:r w:rsidRPr="008C0FEE">
        <w:rPr>
          <w:rFonts w:ascii="Times New Roman" w:hAnsi="Times New Roman"/>
          <w:b/>
          <w:lang w:val="vi-VN"/>
        </w:rPr>
        <w:t>LotArea: Diện tích của cái căn nhà </w:t>
      </w:r>
    </w:p>
    <w:p w:rsidR="008C0FEE" w:rsidRPr="008C0FEE" w:rsidRDefault="00EE22A3" w:rsidP="006953EE">
      <w:pPr>
        <w:pStyle w:val="Style1"/>
        <w:numPr>
          <w:ilvl w:val="0"/>
          <w:numId w:val="39"/>
        </w:numPr>
        <w:spacing w:before="100" w:beforeAutospacing="1" w:after="100" w:afterAutospacing="1"/>
        <w:rPr>
          <w:rFonts w:ascii="Times New Roman" w:hAnsi="Times New Roman"/>
          <w:b/>
        </w:rPr>
      </w:pPr>
      <w:r w:rsidRPr="008C0FEE">
        <w:rPr>
          <w:rFonts w:ascii="Times New Roman" w:hAnsi="Times New Roman"/>
          <w:b/>
          <w:lang w:val="vi-VN"/>
        </w:rPr>
        <w:t>Yearbuilt: Năm xây nhà </w:t>
      </w:r>
    </w:p>
    <w:p w:rsidR="00414767" w:rsidRPr="008C0FEE" w:rsidRDefault="00EE22A3" w:rsidP="006953EE">
      <w:pPr>
        <w:pStyle w:val="Style1"/>
        <w:numPr>
          <w:ilvl w:val="0"/>
          <w:numId w:val="39"/>
        </w:numPr>
        <w:spacing w:before="100" w:beforeAutospacing="1" w:after="100" w:afterAutospacing="1"/>
        <w:ind w:left="360" w:firstLine="66"/>
        <w:rPr>
          <w:rFonts w:ascii="Times New Roman" w:hAnsi="Times New Roman"/>
          <w:b/>
        </w:rPr>
      </w:pPr>
      <w:r w:rsidRPr="008C0FEE">
        <w:rPr>
          <w:rFonts w:ascii="Times New Roman" w:hAnsi="Times New Roman"/>
          <w:b/>
          <w:lang w:val="vi-VN"/>
        </w:rPr>
        <w:t>1stFlrSF: Diện tích tầng 1 </w:t>
      </w:r>
    </w:p>
    <w:p w:rsidR="00414767" w:rsidRPr="008C0FEE" w:rsidRDefault="00EE22A3" w:rsidP="006953EE">
      <w:pPr>
        <w:pStyle w:val="Style1"/>
        <w:numPr>
          <w:ilvl w:val="0"/>
          <w:numId w:val="39"/>
        </w:numPr>
        <w:spacing w:before="100" w:beforeAutospacing="1" w:after="100" w:afterAutospacing="1"/>
        <w:rPr>
          <w:rFonts w:ascii="Times New Roman" w:hAnsi="Times New Roman"/>
          <w:b/>
        </w:rPr>
      </w:pPr>
      <w:r w:rsidRPr="008C0FEE">
        <w:rPr>
          <w:rFonts w:ascii="Times New Roman" w:hAnsi="Times New Roman"/>
          <w:b/>
          <w:lang w:val="vi-VN"/>
        </w:rPr>
        <w:t>2stFlrSF: Diện tích tầng 2</w:t>
      </w:r>
    </w:p>
    <w:p w:rsidR="00414767" w:rsidRPr="008C0FEE" w:rsidRDefault="00EE22A3" w:rsidP="006953EE">
      <w:pPr>
        <w:pStyle w:val="Style1"/>
        <w:numPr>
          <w:ilvl w:val="0"/>
          <w:numId w:val="39"/>
        </w:numPr>
        <w:spacing w:before="100" w:beforeAutospacing="1" w:after="100" w:afterAutospacing="1"/>
        <w:rPr>
          <w:rFonts w:ascii="Times New Roman" w:hAnsi="Times New Roman"/>
          <w:b/>
        </w:rPr>
      </w:pPr>
      <w:r w:rsidRPr="008C0FEE">
        <w:rPr>
          <w:rFonts w:ascii="Times New Roman" w:hAnsi="Times New Roman"/>
          <w:b/>
          <w:lang w:val="vi-VN"/>
        </w:rPr>
        <w:t>FullBath: Số phòng tắm</w:t>
      </w:r>
    </w:p>
    <w:p w:rsidR="008C0FEE" w:rsidRDefault="00EE22A3" w:rsidP="006953EE">
      <w:pPr>
        <w:pStyle w:val="Style1"/>
        <w:numPr>
          <w:ilvl w:val="0"/>
          <w:numId w:val="39"/>
        </w:numPr>
        <w:spacing w:before="100" w:beforeAutospacing="1" w:after="100" w:afterAutospacing="1"/>
        <w:rPr>
          <w:rFonts w:ascii="Times New Roman" w:hAnsi="Times New Roman"/>
          <w:b/>
        </w:rPr>
      </w:pPr>
      <w:r w:rsidRPr="008C0FEE">
        <w:rPr>
          <w:rFonts w:ascii="Times New Roman" w:hAnsi="Times New Roman"/>
          <w:b/>
          <w:lang w:val="vi-VN"/>
        </w:rPr>
        <w:t>BedroomAbvGr: Phòng ngủ đạt tiêu chuẩn </w:t>
      </w:r>
    </w:p>
    <w:p w:rsidR="00414767" w:rsidRPr="008C0FEE" w:rsidRDefault="00EE22A3" w:rsidP="006953EE">
      <w:pPr>
        <w:pStyle w:val="Style1"/>
        <w:numPr>
          <w:ilvl w:val="0"/>
          <w:numId w:val="39"/>
        </w:numPr>
        <w:spacing w:before="100" w:beforeAutospacing="1" w:after="100" w:afterAutospacing="1"/>
        <w:ind w:left="360" w:firstLine="66"/>
        <w:rPr>
          <w:rFonts w:ascii="Times New Roman" w:hAnsi="Times New Roman"/>
          <w:b/>
        </w:rPr>
      </w:pPr>
      <w:r w:rsidRPr="008C0FEE">
        <w:rPr>
          <w:rFonts w:ascii="Times New Roman" w:hAnsi="Times New Roman"/>
          <w:b/>
          <w:lang w:val="vi-VN"/>
        </w:rPr>
        <w:t>TotRmsAbvGrd: Tổng số phòng đạt tiêu chuẩn</w:t>
      </w:r>
    </w:p>
    <w:p w:rsidR="008C0FEE" w:rsidRDefault="008C0FEE" w:rsidP="008C0FEE">
      <w:pPr>
        <w:pStyle w:val="Style1"/>
        <w:ind w:left="0"/>
        <w:rPr>
          <w:rFonts w:ascii="Times New Roman" w:hAnsi="Times New Roman" w:cs="Times New Roman"/>
          <w:b/>
          <w:sz w:val="28"/>
          <w:szCs w:val="28"/>
        </w:rPr>
      </w:pPr>
    </w:p>
    <w:p w:rsidR="006953EE" w:rsidRDefault="006953EE" w:rsidP="008C0FEE">
      <w:pPr>
        <w:pStyle w:val="Style1"/>
        <w:ind w:left="0"/>
        <w:rPr>
          <w:rFonts w:ascii="Times New Roman" w:hAnsi="Times New Roman" w:cs="Times New Roman"/>
          <w:b/>
          <w:sz w:val="28"/>
          <w:szCs w:val="28"/>
        </w:rPr>
      </w:pPr>
      <w:r>
        <w:rPr>
          <w:rFonts w:ascii="Times New Roman" w:hAnsi="Times New Roman" w:cs="Times New Roman"/>
          <w:b/>
          <w:sz w:val="28"/>
          <w:szCs w:val="28"/>
        </w:rPr>
        <w:t xml:space="preserve">Tách tập dữ liệu </w:t>
      </w:r>
    </w:p>
    <w:p w:rsidR="006953EE" w:rsidRDefault="006953EE" w:rsidP="008C0FEE">
      <w:pPr>
        <w:pStyle w:val="Style1"/>
        <w:ind w:left="0"/>
        <w:rPr>
          <w:rFonts w:ascii="Times New Roman" w:hAnsi="Times New Roman" w:cs="Times New Roman"/>
          <w:b/>
          <w:sz w:val="28"/>
          <w:szCs w:val="28"/>
        </w:rPr>
      </w:pPr>
    </w:p>
    <w:p w:rsidR="006953EE" w:rsidRDefault="006953EE" w:rsidP="006953EE">
      <w:pPr>
        <w:pStyle w:val="Style1"/>
        <w:ind w:left="0"/>
        <w:jc w:val="center"/>
        <w:rPr>
          <w:rFonts w:ascii="Times New Roman" w:hAnsi="Times New Roman" w:cs="Times New Roman"/>
          <w:b/>
          <w:sz w:val="28"/>
          <w:szCs w:val="28"/>
        </w:rPr>
      </w:pPr>
      <w:r>
        <w:rPr>
          <w:noProof/>
          <w:lang w:bidi="ar-SA"/>
        </w:rPr>
        <w:drawing>
          <wp:inline distT="0" distB="0" distL="0" distR="0" wp14:anchorId="00EAD78B" wp14:editId="727C7CA5">
            <wp:extent cx="3253096" cy="1715210"/>
            <wp:effectExtent l="0" t="0" r="5080" b="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rotWithShape="1">
                    <a:blip r:embed="rId15">
                      <a:extLst>
                        <a:ext uri="{28A0092B-C50C-407E-A947-70E740481C1C}">
                          <a14:useLocalDpi xmlns:a14="http://schemas.microsoft.com/office/drawing/2010/main" val="0"/>
                        </a:ext>
                      </a:extLst>
                    </a:blip>
                    <a:srcRect l="6707" t="39169" r="25655" b="885"/>
                    <a:stretch/>
                  </pic:blipFill>
                  <pic:spPr bwMode="auto">
                    <a:xfrm>
                      <a:off x="0" y="0"/>
                      <a:ext cx="3339284" cy="176065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953EE" w:rsidRDefault="006953EE" w:rsidP="006953EE">
      <w:pPr>
        <w:pStyle w:val="Style1"/>
        <w:ind w:left="0"/>
        <w:rPr>
          <w:rFonts w:ascii="Times New Roman" w:hAnsi="Times New Roman" w:cs="Times New Roman"/>
          <w:b/>
          <w:sz w:val="28"/>
          <w:szCs w:val="28"/>
        </w:rPr>
      </w:pPr>
      <w:r>
        <w:rPr>
          <w:rFonts w:ascii="Times New Roman" w:hAnsi="Times New Roman" w:cs="Times New Roman"/>
          <w:b/>
          <w:sz w:val="28"/>
          <w:szCs w:val="28"/>
        </w:rPr>
        <w:lastRenderedPageBreak/>
        <w:t>C ,  Method – Phương pháp</w:t>
      </w:r>
    </w:p>
    <w:p w:rsidR="00AD6F3A" w:rsidRDefault="00AD6F3A" w:rsidP="006953EE">
      <w:pPr>
        <w:pStyle w:val="Style1"/>
        <w:ind w:left="0"/>
        <w:rPr>
          <w:rFonts w:ascii="Times New Roman" w:hAnsi="Times New Roman" w:cs="Times New Roman"/>
          <w:b/>
          <w:sz w:val="28"/>
          <w:szCs w:val="28"/>
        </w:rPr>
      </w:pPr>
    </w:p>
    <w:p w:rsidR="007E4F2B" w:rsidRDefault="007E4F2B" w:rsidP="006953EE">
      <w:pPr>
        <w:pStyle w:val="Style1"/>
        <w:ind w:left="0"/>
        <w:rPr>
          <w:rFonts w:ascii="Times New Roman" w:hAnsi="Times New Roman" w:cs="Times New Roman"/>
          <w:b/>
          <w:sz w:val="28"/>
          <w:szCs w:val="28"/>
        </w:rPr>
      </w:pPr>
    </w:p>
    <w:p w:rsidR="006953EE" w:rsidRPr="007E4F2B" w:rsidRDefault="007E4F2B" w:rsidP="007E4F2B">
      <w:pPr>
        <w:pStyle w:val="Style1"/>
        <w:numPr>
          <w:ilvl w:val="0"/>
          <w:numId w:val="38"/>
        </w:numPr>
        <w:rPr>
          <w:rFonts w:ascii="Times New Roman" w:hAnsi="Times New Roman" w:cs="Times New Roman"/>
          <w:b/>
          <w:sz w:val="28"/>
          <w:szCs w:val="28"/>
        </w:rPr>
      </w:pPr>
      <w:r w:rsidRPr="002C5BE1">
        <w:rPr>
          <w:rFonts w:ascii="Times New Roman" w:hAnsi="Times New Roman"/>
          <w:b/>
          <w:i/>
          <w:sz w:val="26"/>
          <w:szCs w:val="26"/>
        </w:rPr>
        <w:t>Decision Tree</w:t>
      </w:r>
    </w:p>
    <w:p w:rsidR="007E4F2B" w:rsidRPr="00AD6F3A" w:rsidRDefault="007E4F2B" w:rsidP="007E4F2B">
      <w:pPr>
        <w:pStyle w:val="Style1"/>
        <w:numPr>
          <w:ilvl w:val="0"/>
          <w:numId w:val="38"/>
        </w:numPr>
        <w:rPr>
          <w:rFonts w:ascii="Times New Roman" w:hAnsi="Times New Roman" w:cs="Times New Roman"/>
          <w:b/>
          <w:sz w:val="28"/>
          <w:szCs w:val="28"/>
        </w:rPr>
      </w:pPr>
      <w:r>
        <w:rPr>
          <w:rFonts w:ascii="Times New Roman" w:hAnsi="Times New Roman"/>
          <w:b/>
          <w:i/>
          <w:sz w:val="26"/>
          <w:szCs w:val="26"/>
        </w:rPr>
        <w:t>Random Forest</w:t>
      </w:r>
    </w:p>
    <w:p w:rsidR="00AD6F3A" w:rsidRDefault="00AD6F3A" w:rsidP="00AD6F3A">
      <w:pPr>
        <w:pStyle w:val="Style1"/>
        <w:rPr>
          <w:rFonts w:ascii="Times New Roman" w:hAnsi="Times New Roman"/>
          <w:b/>
          <w:i/>
          <w:sz w:val="26"/>
          <w:szCs w:val="26"/>
        </w:rPr>
      </w:pPr>
    </w:p>
    <w:p w:rsidR="00AD6F3A" w:rsidRDefault="00AD6F3A" w:rsidP="00AD6F3A">
      <w:pPr>
        <w:pStyle w:val="Style1"/>
        <w:rPr>
          <w:rFonts w:ascii="Times New Roman" w:hAnsi="Times New Roman"/>
          <w:b/>
          <w:i/>
          <w:sz w:val="26"/>
          <w:szCs w:val="26"/>
        </w:rPr>
      </w:pPr>
    </w:p>
    <w:p w:rsidR="00AD6F3A" w:rsidRDefault="00AD6F3A" w:rsidP="00AD6F3A">
      <w:pPr>
        <w:pStyle w:val="Style1"/>
        <w:rPr>
          <w:rFonts w:ascii="Times New Roman" w:hAnsi="Times New Roman"/>
          <w:b/>
          <w:i/>
          <w:sz w:val="26"/>
          <w:szCs w:val="26"/>
        </w:rPr>
      </w:pPr>
    </w:p>
    <w:p w:rsidR="00AD6F3A" w:rsidRPr="008C0FEE" w:rsidRDefault="00AD6F3A" w:rsidP="00AD6F3A">
      <w:pPr>
        <w:pStyle w:val="Style1"/>
        <w:rPr>
          <w:rFonts w:ascii="Times New Roman" w:hAnsi="Times New Roman" w:cs="Times New Roman"/>
          <w:b/>
          <w:sz w:val="28"/>
          <w:szCs w:val="28"/>
        </w:rPr>
      </w:pPr>
    </w:p>
    <w:p w:rsidR="002D00DB" w:rsidRDefault="007E4F2B" w:rsidP="008A5549">
      <w:pPr>
        <w:rPr>
          <w:rFonts w:ascii="Times New Roman" w:hAnsi="Times New Roman"/>
          <w:b/>
          <w:i/>
          <w:sz w:val="26"/>
          <w:szCs w:val="26"/>
        </w:rPr>
      </w:pPr>
      <w:r>
        <w:rPr>
          <w:rFonts w:ascii="Times New Roman" w:hAnsi="Times New Roman"/>
          <w:b/>
          <w:i/>
          <w:sz w:val="26"/>
          <w:szCs w:val="26"/>
        </w:rPr>
        <w:t xml:space="preserve">I , </w:t>
      </w:r>
      <w:r w:rsidR="002D00DB" w:rsidRPr="002C5BE1">
        <w:rPr>
          <w:rFonts w:ascii="Times New Roman" w:hAnsi="Times New Roman"/>
          <w:b/>
          <w:i/>
          <w:sz w:val="26"/>
          <w:szCs w:val="26"/>
        </w:rPr>
        <w:t>Decision Tree</w:t>
      </w:r>
    </w:p>
    <w:p w:rsidR="007E4F2B" w:rsidRPr="002C5BE1" w:rsidRDefault="007E4F2B" w:rsidP="008A5549">
      <w:pPr>
        <w:rPr>
          <w:rFonts w:ascii="Times New Roman" w:hAnsi="Times New Roman"/>
          <w:b/>
          <w:i/>
          <w:sz w:val="26"/>
          <w:szCs w:val="26"/>
        </w:rPr>
      </w:pPr>
    </w:p>
    <w:p w:rsidR="00D014D2" w:rsidRDefault="007B06DB" w:rsidP="00235B75">
      <w:pPr>
        <w:spacing w:before="120" w:line="360" w:lineRule="auto"/>
        <w:rPr>
          <w:rFonts w:ascii="Times New Roman" w:hAnsi="Times New Roman"/>
          <w:sz w:val="26"/>
          <w:szCs w:val="26"/>
        </w:rPr>
      </w:pPr>
      <w:r w:rsidRPr="0064317F">
        <w:rPr>
          <w:rFonts w:ascii="Times New Roman" w:hAnsi="Times New Roman"/>
          <w:sz w:val="26"/>
          <w:szCs w:val="26"/>
        </w:rPr>
        <w:t>Decision tree là cây nhị phân chia tách một cách đệ quy tập dữ liệu cho đến khi chúng ta chỉ còn các nút lá thuần túy</w:t>
      </w:r>
      <w:r w:rsidR="00BA2BF1" w:rsidRPr="0064317F">
        <w:rPr>
          <w:rFonts w:ascii="Times New Roman" w:hAnsi="Times New Roman"/>
          <w:sz w:val="26"/>
          <w:szCs w:val="26"/>
        </w:rPr>
        <w:t xml:space="preserve">. Nếu một mẫu dữ liệu thỏa mãn điều kiện tại một nút quyết định thì nó sẽ chuyển </w:t>
      </w:r>
      <w:r w:rsidR="00BA2BF1" w:rsidRPr="00347BB7">
        <w:rPr>
          <w:rFonts w:ascii="Times New Roman" w:hAnsi="Times New Roman"/>
          <w:b/>
          <w:i/>
          <w:sz w:val="26"/>
          <w:szCs w:val="26"/>
          <w:u w:val="single"/>
        </w:rPr>
        <w:t>sang</w:t>
      </w:r>
      <w:r w:rsidR="00BA2BF1" w:rsidRPr="0064317F">
        <w:rPr>
          <w:rFonts w:ascii="Times New Roman" w:hAnsi="Times New Roman"/>
          <w:sz w:val="26"/>
          <w:szCs w:val="26"/>
        </w:rPr>
        <w:t xml:space="preserve"> nút con bên trái, còn lại sang nút bên phải và cuối cùng đến nút lá nơi gán nhãn lớp cho nó.</w:t>
      </w:r>
    </w:p>
    <w:p w:rsidR="002C5BE1" w:rsidRPr="002C5BE1" w:rsidRDefault="002C5BE1" w:rsidP="00235B75">
      <w:pPr>
        <w:pStyle w:val="ListParagraph"/>
        <w:numPr>
          <w:ilvl w:val="0"/>
          <w:numId w:val="19"/>
        </w:numPr>
        <w:spacing w:before="120" w:line="360" w:lineRule="auto"/>
        <w:jc w:val="both"/>
        <w:rPr>
          <w:rFonts w:ascii="Times New Roman" w:hAnsi="Times New Roman"/>
          <w:b/>
          <w:sz w:val="26"/>
          <w:szCs w:val="26"/>
        </w:rPr>
      </w:pPr>
      <w:r w:rsidRPr="002C5BE1">
        <w:rPr>
          <w:rFonts w:ascii="Times New Roman" w:hAnsi="Times New Roman"/>
          <w:b/>
          <w:sz w:val="26"/>
          <w:szCs w:val="26"/>
        </w:rPr>
        <w:t>Classification Decision</w:t>
      </w:r>
    </w:p>
    <w:p w:rsidR="007B06DB" w:rsidRPr="0064317F" w:rsidRDefault="00BE6804" w:rsidP="00235B75">
      <w:pPr>
        <w:spacing w:before="120" w:line="360" w:lineRule="auto"/>
        <w:rPr>
          <w:rFonts w:ascii="Times New Roman" w:hAnsi="Times New Roman"/>
          <w:sz w:val="26"/>
          <w:szCs w:val="26"/>
        </w:rPr>
      </w:pPr>
      <w:r w:rsidRPr="005320EA">
        <w:rPr>
          <w:rFonts w:ascii="Times New Roman" w:hAnsi="Times New Roman"/>
          <w:i/>
          <w:sz w:val="26"/>
          <w:szCs w:val="26"/>
        </w:rPr>
        <w:t>Entropy</w:t>
      </w:r>
      <w:r w:rsidRPr="0064317F">
        <w:rPr>
          <w:rFonts w:ascii="Times New Roman" w:hAnsi="Times New Roman"/>
          <w:sz w:val="26"/>
          <w:szCs w:val="26"/>
        </w:rPr>
        <w:t xml:space="preserve"> là thước đo lượng thông tin chứa trong một trạng thái. Entropy cao thì không chắc chắn về điểm được chọn ngẫu nhiên và chúng ta cần thêm bit để mô tả trạng thái bằng cách biểu thị xác suất của class thứ i.</w:t>
      </w:r>
    </w:p>
    <w:p w:rsidR="00BE6804" w:rsidRPr="0064317F" w:rsidRDefault="00BE6804" w:rsidP="00235B75">
      <w:pPr>
        <w:spacing w:before="120" w:line="360" w:lineRule="auto"/>
        <w:rPr>
          <w:rFonts w:ascii="Times New Roman" w:hAnsi="Times New Roman"/>
          <w:sz w:val="26"/>
          <w:szCs w:val="26"/>
        </w:rPr>
      </w:pPr>
      <w:r w:rsidRPr="0064317F">
        <w:rPr>
          <w:rFonts w:ascii="Times New Roman" w:hAnsi="Times New Roman"/>
          <w:sz w:val="26"/>
          <w:szCs w:val="26"/>
        </w:rPr>
        <w:t>Tìm mức tăng thông tin tương ứng với một phép tách, chúng ta cần trừ entropy kết hợp của các nút con khỏi entropy của nút cha</w:t>
      </w:r>
    </w:p>
    <w:p w:rsidR="00BE6804" w:rsidRPr="0064317F" w:rsidRDefault="00BE6804" w:rsidP="00235B75">
      <w:pPr>
        <w:spacing w:before="120" w:line="360" w:lineRule="auto"/>
        <w:ind w:left="1440" w:firstLine="720"/>
        <w:rPr>
          <w:rFonts w:ascii="Times New Roman" w:hAnsi="Times New Roman"/>
          <w:sz w:val="26"/>
          <w:szCs w:val="26"/>
        </w:rPr>
      </w:pPr>
      <w:r w:rsidRPr="0064317F">
        <w:rPr>
          <w:rFonts w:ascii="Times New Roman" w:hAnsi="Times New Roman"/>
          <w:sz w:val="26"/>
          <w:szCs w:val="26"/>
        </w:rPr>
        <w:t xml:space="preserve">IG = E(parent) -  </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i</m:t>
                </m:r>
              </m:sub>
            </m:sSub>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child</m:t>
                </m:r>
              </m:e>
              <m:sub>
                <m:r>
                  <w:rPr>
                    <w:rFonts w:ascii="Cambria Math" w:hAnsi="Cambria Math"/>
                    <w:sz w:val="26"/>
                    <w:szCs w:val="26"/>
                  </w:rPr>
                  <m:t>i</m:t>
                </m:r>
              </m:sub>
            </m:sSub>
            <m:r>
              <w:rPr>
                <w:rFonts w:ascii="Cambria Math" w:hAnsi="Cambria Math"/>
                <w:sz w:val="26"/>
                <w:szCs w:val="26"/>
              </w:rPr>
              <m:t>)</m:t>
            </m:r>
          </m:e>
        </m:nary>
      </m:oMath>
    </w:p>
    <w:p w:rsidR="00BE6804" w:rsidRPr="0064317F" w:rsidRDefault="00BE6804" w:rsidP="00235B75">
      <w:pPr>
        <w:spacing w:before="120" w:line="360" w:lineRule="auto"/>
        <w:rPr>
          <w:rFonts w:ascii="Times New Roman" w:hAnsi="Times New Roman"/>
          <w:sz w:val="26"/>
          <w:szCs w:val="26"/>
        </w:rPr>
      </w:pPr>
      <w:r w:rsidRPr="0064317F">
        <w:rPr>
          <w:rFonts w:ascii="Times New Roman" w:hAnsi="Times New Roman"/>
          <w:sz w:val="26"/>
          <w:szCs w:val="26"/>
        </w:rPr>
        <w:t>Mô hình so sánh mọi phân tách có thể và lấy cái nào tối đa hóa thông tin thu được để mô hình đi qua mọi tính năng có thể và giá trị tính năng để tìm kiếm tính năng tốt nhất và ngưỡng tương ứng.</w:t>
      </w:r>
    </w:p>
    <w:p w:rsidR="00BE6804" w:rsidRPr="0064317F" w:rsidRDefault="00BE6804" w:rsidP="00235B75">
      <w:pPr>
        <w:spacing w:before="120" w:line="360" w:lineRule="auto"/>
        <w:rPr>
          <w:rFonts w:ascii="Times New Roman" w:hAnsi="Times New Roman"/>
          <w:sz w:val="26"/>
          <w:szCs w:val="26"/>
        </w:rPr>
      </w:pPr>
      <w:r w:rsidRPr="0064317F">
        <w:rPr>
          <w:rFonts w:ascii="Times New Roman" w:hAnsi="Times New Roman"/>
          <w:sz w:val="26"/>
          <w:szCs w:val="26"/>
        </w:rPr>
        <w:t>Cây quyết định là một thuật toán tham lam, nó chọn tốt nhất hiện tại, tối đa hóa thông tin thu được, nó không quay lại và thay đổi phân tách trước đó. Vì vậy tất cả các phần tách sau sẽ phụ thuộc vào phần hiện tại và điều này không đảm bảo chúng ta có được bộ phân tách tối ưu nhất nhưng có sự tham lam tìm kiếm làm cho machine learning nhanh hơn nhiều</w:t>
      </w:r>
      <w:r w:rsidR="00247F73" w:rsidRPr="0064317F">
        <w:rPr>
          <w:rFonts w:ascii="Times New Roman" w:hAnsi="Times New Roman"/>
          <w:sz w:val="26"/>
          <w:szCs w:val="26"/>
        </w:rPr>
        <w:t>.</w:t>
      </w:r>
    </w:p>
    <w:p w:rsidR="009D6B95" w:rsidRPr="0064317F" w:rsidRDefault="009D6B95" w:rsidP="00235B75">
      <w:pPr>
        <w:spacing w:before="120" w:line="360" w:lineRule="auto"/>
        <w:rPr>
          <w:rFonts w:ascii="Times New Roman" w:hAnsi="Times New Roman"/>
          <w:sz w:val="26"/>
          <w:szCs w:val="26"/>
        </w:rPr>
      </w:pPr>
      <w:r w:rsidRPr="0064317F">
        <w:rPr>
          <w:rFonts w:ascii="Times New Roman" w:hAnsi="Times New Roman"/>
          <w:sz w:val="26"/>
          <w:szCs w:val="26"/>
        </w:rPr>
        <w:t xml:space="preserve">Dùng GINI để tính toán mức tăng thông tin, chúng ta cần kiểm tra xem mức tăng thông tin hiện tại này có lớn hơn mức tăng thông tin tối đa hay không. Nếu lớn hơn thì </w:t>
      </w:r>
      <w:r w:rsidRPr="0064317F">
        <w:rPr>
          <w:rFonts w:ascii="Times New Roman" w:hAnsi="Times New Roman"/>
          <w:sz w:val="26"/>
          <w:szCs w:val="26"/>
        </w:rPr>
        <w:lastRenderedPageBreak/>
        <w:t>chúng ta cần cập nhật phần tách tốt nhất của mình.</w:t>
      </w:r>
    </w:p>
    <w:p w:rsidR="009D6B95" w:rsidRPr="0064317F" w:rsidRDefault="009D6B95" w:rsidP="00235B75">
      <w:pPr>
        <w:spacing w:before="120" w:line="360" w:lineRule="auto"/>
        <w:rPr>
          <w:rFonts w:ascii="Times New Roman" w:hAnsi="Times New Roman"/>
          <w:sz w:val="26"/>
          <w:szCs w:val="26"/>
        </w:rPr>
      </w:pPr>
      <w:r w:rsidRPr="0064317F">
        <w:rPr>
          <w:rFonts w:ascii="Times New Roman" w:hAnsi="Times New Roman"/>
          <w:sz w:val="26"/>
          <w:szCs w:val="26"/>
        </w:rPr>
        <w:tab/>
      </w:r>
      <w:r w:rsidR="005320EA">
        <w:rPr>
          <w:rFonts w:ascii="Times New Roman" w:hAnsi="Times New Roman"/>
          <w:sz w:val="26"/>
          <w:szCs w:val="26"/>
        </w:rPr>
        <w:tab/>
      </w:r>
      <w:r w:rsidR="005320EA">
        <w:rPr>
          <w:rFonts w:ascii="Times New Roman" w:hAnsi="Times New Roman"/>
          <w:sz w:val="26"/>
          <w:szCs w:val="26"/>
        </w:rPr>
        <w:tab/>
      </w:r>
      <w:r w:rsidRPr="0064317F">
        <w:rPr>
          <w:rFonts w:ascii="Times New Roman" w:hAnsi="Times New Roman"/>
          <w:sz w:val="26"/>
          <w:szCs w:val="26"/>
        </w:rPr>
        <w:t xml:space="preserve">Gini Index = 1 - </w:t>
      </w:r>
      <m:oMath>
        <m:nary>
          <m:naryPr>
            <m:chr m:val="∑"/>
            <m:limLoc m:val="undOvr"/>
            <m:subHide m:val="1"/>
            <m:supHide m:val="1"/>
            <m:ctrlPr>
              <w:rPr>
                <w:rFonts w:ascii="Cambria Math" w:hAnsi="Cambria Math"/>
                <w:i/>
                <w:sz w:val="26"/>
                <w:szCs w:val="26"/>
              </w:rPr>
            </m:ctrlPr>
          </m:naryPr>
          <m:sub/>
          <m:sup/>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2</m:t>
                </m:r>
              </m:sup>
            </m:sSubSup>
          </m:e>
        </m:nary>
      </m:oMath>
      <w:r w:rsidR="000C11B7" w:rsidRPr="0064317F">
        <w:rPr>
          <w:rFonts w:ascii="Times New Roman" w:hAnsi="Times New Roman"/>
          <w:sz w:val="26"/>
          <w:szCs w:val="26"/>
        </w:rPr>
        <w:t xml:space="preserve"> với p</w:t>
      </w:r>
      <w:r w:rsidR="000C11B7" w:rsidRPr="0064317F">
        <w:rPr>
          <w:rFonts w:ascii="Times New Roman" w:hAnsi="Times New Roman"/>
          <w:sz w:val="26"/>
          <w:szCs w:val="26"/>
          <w:vertAlign w:val="subscript"/>
        </w:rPr>
        <w:t>i</w:t>
      </w:r>
      <w:r w:rsidR="000C11B7" w:rsidRPr="0064317F">
        <w:rPr>
          <w:rFonts w:ascii="Times New Roman" w:hAnsi="Times New Roman"/>
          <w:sz w:val="26"/>
          <w:szCs w:val="26"/>
        </w:rPr>
        <w:t xml:space="preserve"> = probability of class i</w:t>
      </w:r>
    </w:p>
    <w:p w:rsidR="000C11B7" w:rsidRPr="0064317F" w:rsidRDefault="000C11B7" w:rsidP="00235B75">
      <w:pPr>
        <w:spacing w:before="120" w:line="360" w:lineRule="auto"/>
        <w:rPr>
          <w:rFonts w:ascii="Times New Roman" w:hAnsi="Times New Roman"/>
          <w:sz w:val="26"/>
          <w:szCs w:val="26"/>
        </w:rPr>
      </w:pPr>
      <w:r w:rsidRPr="0064317F">
        <w:rPr>
          <w:rFonts w:ascii="Times New Roman" w:hAnsi="Times New Roman"/>
          <w:sz w:val="26"/>
          <w:szCs w:val="26"/>
        </w:rPr>
        <w:t xml:space="preserve">Thu thông tin: IG = G(parent) - </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i</m:t>
                </m:r>
              </m:sub>
            </m:sSub>
            <m:r>
              <w:rPr>
                <w:rFonts w:ascii="Cambria Math" w:hAnsi="Cambria Math"/>
                <w:sz w:val="26"/>
                <w:szCs w:val="26"/>
              </w:rPr>
              <m:t>G(</m:t>
            </m:r>
            <m:sSub>
              <m:sSubPr>
                <m:ctrlPr>
                  <w:rPr>
                    <w:rFonts w:ascii="Cambria Math" w:hAnsi="Cambria Math"/>
                    <w:i/>
                    <w:sz w:val="26"/>
                    <w:szCs w:val="26"/>
                  </w:rPr>
                </m:ctrlPr>
              </m:sSubPr>
              <m:e>
                <m:r>
                  <w:rPr>
                    <w:rFonts w:ascii="Cambria Math" w:hAnsi="Cambria Math"/>
                    <w:sz w:val="26"/>
                    <w:szCs w:val="26"/>
                  </w:rPr>
                  <m:t>child</m:t>
                </m:r>
              </m:e>
              <m:sub>
                <m:r>
                  <w:rPr>
                    <w:rFonts w:ascii="Cambria Math" w:hAnsi="Cambria Math"/>
                    <w:sz w:val="26"/>
                    <w:szCs w:val="26"/>
                  </w:rPr>
                  <m:t>i</m:t>
                </m:r>
              </m:sub>
            </m:sSub>
            <m:r>
              <w:rPr>
                <w:rFonts w:ascii="Cambria Math" w:hAnsi="Cambria Math"/>
                <w:sz w:val="26"/>
                <w:szCs w:val="26"/>
              </w:rPr>
              <m:t>)</m:t>
            </m:r>
          </m:e>
        </m:nary>
      </m:oMath>
      <w:r w:rsidRPr="0064317F">
        <w:rPr>
          <w:rFonts w:ascii="Times New Roman" w:hAnsi="Times New Roman"/>
          <w:sz w:val="26"/>
          <w:szCs w:val="26"/>
        </w:rPr>
        <w:t xml:space="preserve"> </w:t>
      </w:r>
      <w:r w:rsidR="00BA2BF1" w:rsidRPr="0064317F">
        <w:rPr>
          <w:rFonts w:ascii="Times New Roman" w:hAnsi="Times New Roman"/>
          <w:sz w:val="26"/>
          <w:szCs w:val="26"/>
        </w:rPr>
        <w:t>(Trong một cây quyết định thì có nhiều cách phân tách, dùng IG để lựa chọn phương thức tối ưu nhất)</w:t>
      </w:r>
    </w:p>
    <w:p w:rsidR="000C11B7" w:rsidRPr="002C5BE1" w:rsidRDefault="002C5BE1" w:rsidP="00235B75">
      <w:pPr>
        <w:pStyle w:val="ListParagraph"/>
        <w:numPr>
          <w:ilvl w:val="0"/>
          <w:numId w:val="19"/>
        </w:numPr>
        <w:spacing w:before="120" w:line="360" w:lineRule="auto"/>
        <w:jc w:val="both"/>
        <w:rPr>
          <w:rFonts w:ascii="Times New Roman" w:hAnsi="Times New Roman"/>
          <w:b/>
          <w:sz w:val="26"/>
          <w:szCs w:val="26"/>
        </w:rPr>
      </w:pPr>
      <w:r w:rsidRPr="002C5BE1">
        <w:rPr>
          <w:rFonts w:ascii="Times New Roman" w:hAnsi="Times New Roman"/>
          <w:b/>
          <w:sz w:val="26"/>
          <w:szCs w:val="26"/>
        </w:rPr>
        <w:t xml:space="preserve"> Regressor Decision</w:t>
      </w:r>
    </w:p>
    <w:p w:rsidR="00E245B0" w:rsidRPr="0064317F" w:rsidRDefault="00E245B0" w:rsidP="00235B75">
      <w:pPr>
        <w:spacing w:before="120" w:line="360" w:lineRule="auto"/>
        <w:rPr>
          <w:rFonts w:ascii="Times New Roman" w:hAnsi="Times New Roman"/>
          <w:sz w:val="26"/>
          <w:szCs w:val="26"/>
        </w:rPr>
      </w:pPr>
      <w:r w:rsidRPr="0064317F">
        <w:rPr>
          <w:rFonts w:ascii="Times New Roman" w:hAnsi="Times New Roman"/>
          <w:sz w:val="26"/>
          <w:szCs w:val="26"/>
        </w:rPr>
        <w:t>Trong hồi quy, ta sử dụng phương sai làm thước đo tạp chất giống như đã sử dụng chỉ số entropy hoặc gini trong bài toán phân loại.</w:t>
      </w:r>
    </w:p>
    <w:p w:rsidR="00E245B0" w:rsidRPr="0064317F" w:rsidRDefault="00E245B0" w:rsidP="00235B75">
      <w:pPr>
        <w:spacing w:before="120" w:line="360" w:lineRule="auto"/>
        <w:ind w:left="720"/>
        <w:rPr>
          <w:rFonts w:ascii="Times New Roman" w:hAnsi="Times New Roman"/>
          <w:sz w:val="26"/>
          <w:szCs w:val="26"/>
        </w:rPr>
      </w:pPr>
      <w:r w:rsidRPr="0064317F">
        <w:rPr>
          <w:rFonts w:ascii="Times New Roman" w:hAnsi="Times New Roman"/>
          <w:sz w:val="26"/>
          <w:szCs w:val="26"/>
        </w:rPr>
        <w:t xml:space="preserve">Var = </w:t>
      </w:r>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bHide m:val="1"/>
            <m:supHide m:val="1"/>
            <m:ctrlPr>
              <w:rPr>
                <w:rFonts w:ascii="Cambria Math" w:hAnsi="Cambria Math"/>
                <w:i/>
                <w:sz w:val="26"/>
                <w:szCs w:val="26"/>
              </w:rPr>
            </m:ctrlPr>
          </m:naryP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acc>
                  <m:accPr>
                    <m:chr m:val="̅"/>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e>
              <m:sup>
                <m:r>
                  <w:rPr>
                    <w:rFonts w:ascii="Cambria Math" w:hAnsi="Cambria Math"/>
                    <w:sz w:val="26"/>
                    <w:szCs w:val="26"/>
                  </w:rPr>
                  <m:t>2</m:t>
                </m:r>
              </m:sup>
            </m:sSup>
          </m:e>
        </m:nary>
      </m:oMath>
    </w:p>
    <w:p w:rsidR="00E245B0" w:rsidRPr="0064317F" w:rsidRDefault="00E245B0" w:rsidP="00235B75">
      <w:pPr>
        <w:spacing w:before="120" w:line="360" w:lineRule="auto"/>
        <w:rPr>
          <w:rFonts w:ascii="Times New Roman" w:hAnsi="Times New Roman"/>
          <w:sz w:val="26"/>
          <w:szCs w:val="26"/>
        </w:rPr>
      </w:pPr>
      <w:r w:rsidRPr="0064317F">
        <w:rPr>
          <w:rFonts w:ascii="Times New Roman" w:hAnsi="Times New Roman"/>
          <w:sz w:val="26"/>
          <w:szCs w:val="26"/>
        </w:rPr>
        <w:t>Phương sai cao hơn có nghĩa là</w:t>
      </w:r>
      <w:r w:rsidR="00BA2BF1" w:rsidRPr="0064317F">
        <w:rPr>
          <w:rFonts w:ascii="Times New Roman" w:hAnsi="Times New Roman"/>
          <w:sz w:val="26"/>
          <w:szCs w:val="26"/>
        </w:rPr>
        <w:t xml:space="preserve"> tạp chất cao hơn.</w:t>
      </w:r>
    </w:p>
    <w:p w:rsidR="00BA2BF1" w:rsidRPr="0064317F" w:rsidRDefault="00BA2BF1" w:rsidP="00235B75">
      <w:pPr>
        <w:spacing w:before="120" w:line="360" w:lineRule="auto"/>
        <w:rPr>
          <w:rFonts w:ascii="Times New Roman" w:hAnsi="Times New Roman"/>
          <w:sz w:val="26"/>
          <w:szCs w:val="26"/>
        </w:rPr>
      </w:pPr>
      <w:r w:rsidRPr="0064317F">
        <w:rPr>
          <w:rFonts w:ascii="Times New Roman" w:hAnsi="Times New Roman"/>
          <w:sz w:val="26"/>
          <w:szCs w:val="26"/>
        </w:rPr>
        <w:tab/>
        <w:t xml:space="preserve">Var Red = Var(parent) - </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i</m:t>
                </m:r>
              </m:sub>
            </m:sSub>
            <m:r>
              <w:rPr>
                <w:rFonts w:ascii="Cambria Math" w:hAnsi="Cambria Math"/>
                <w:sz w:val="26"/>
                <w:szCs w:val="26"/>
              </w:rPr>
              <m:t>Var(</m:t>
            </m:r>
            <m:sSub>
              <m:sSubPr>
                <m:ctrlPr>
                  <w:rPr>
                    <w:rFonts w:ascii="Cambria Math" w:hAnsi="Cambria Math"/>
                    <w:i/>
                    <w:sz w:val="26"/>
                    <w:szCs w:val="26"/>
                  </w:rPr>
                </m:ctrlPr>
              </m:sSubPr>
              <m:e>
                <m:r>
                  <w:rPr>
                    <w:rFonts w:ascii="Cambria Math" w:hAnsi="Cambria Math"/>
                    <w:sz w:val="26"/>
                    <w:szCs w:val="26"/>
                  </w:rPr>
                  <m:t>child</m:t>
                </m:r>
              </m:e>
              <m:sub>
                <m:r>
                  <w:rPr>
                    <w:rFonts w:ascii="Cambria Math" w:hAnsi="Cambria Math"/>
                    <w:sz w:val="26"/>
                    <w:szCs w:val="26"/>
                  </w:rPr>
                  <m:t>i</m:t>
                </m:r>
              </m:sub>
            </m:sSub>
            <m:r>
              <w:rPr>
                <w:rFonts w:ascii="Cambria Math" w:hAnsi="Cambria Math"/>
                <w:sz w:val="26"/>
                <w:szCs w:val="26"/>
              </w:rPr>
              <m:t>)</m:t>
            </m:r>
          </m:e>
        </m:nary>
      </m:oMath>
      <w:r w:rsidRPr="0064317F">
        <w:rPr>
          <w:rFonts w:ascii="Times New Roman" w:hAnsi="Times New Roman"/>
          <w:sz w:val="26"/>
          <w:szCs w:val="26"/>
        </w:rPr>
        <w:t xml:space="preserve"> (Varian reduction: độ giảm) </w:t>
      </w:r>
    </w:p>
    <w:p w:rsidR="00BA2BF1" w:rsidRDefault="00BA2BF1" w:rsidP="00235B75">
      <w:pPr>
        <w:spacing w:before="120" w:line="360" w:lineRule="auto"/>
        <w:rPr>
          <w:rFonts w:ascii="Times New Roman" w:hAnsi="Times New Roman"/>
          <w:sz w:val="26"/>
          <w:szCs w:val="26"/>
        </w:rPr>
      </w:pPr>
      <w:r w:rsidRPr="0064317F">
        <w:rPr>
          <w:rFonts w:ascii="Times New Roman" w:hAnsi="Times New Roman"/>
          <w:sz w:val="26"/>
          <w:szCs w:val="26"/>
        </w:rPr>
        <w:t>Trọng số chỉ là kích thước tương đối của nút con đối với nút cha. Dùng Var Red với mục đích tương tự IG.</w:t>
      </w:r>
    </w:p>
    <w:p w:rsidR="002C5BE1" w:rsidRDefault="007E4F2B" w:rsidP="00235B75">
      <w:pPr>
        <w:spacing w:before="120" w:line="360" w:lineRule="auto"/>
        <w:rPr>
          <w:rFonts w:ascii="Times New Roman" w:hAnsi="Times New Roman"/>
          <w:sz w:val="26"/>
          <w:szCs w:val="26"/>
        </w:rPr>
      </w:pPr>
      <w:r>
        <w:rPr>
          <w:noProof/>
        </w:rPr>
        <w:drawing>
          <wp:inline distT="0" distB="0" distL="0" distR="0" wp14:anchorId="13513986" wp14:editId="57AF993D">
            <wp:extent cx="5760085" cy="1612265"/>
            <wp:effectExtent l="0" t="0" r="0" b="698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612265"/>
                    </a:xfrm>
                    <a:prstGeom prst="rect">
                      <a:avLst/>
                    </a:prstGeom>
                    <a:noFill/>
                    <a:ln>
                      <a:noFill/>
                    </a:ln>
                    <a:effectLst/>
                    <a:extLst/>
                  </pic:spPr>
                </pic:pic>
              </a:graphicData>
            </a:graphic>
          </wp:inline>
        </w:drawing>
      </w:r>
    </w:p>
    <w:p w:rsidR="007E4F2B" w:rsidRPr="0064317F" w:rsidRDefault="007E4F2B" w:rsidP="00235B75">
      <w:pPr>
        <w:spacing w:before="120" w:line="360" w:lineRule="auto"/>
        <w:rPr>
          <w:rFonts w:ascii="Times New Roman" w:hAnsi="Times New Roman"/>
          <w:sz w:val="26"/>
          <w:szCs w:val="26"/>
        </w:rPr>
      </w:pPr>
      <w:r>
        <w:rPr>
          <w:noProof/>
        </w:rPr>
        <w:drawing>
          <wp:inline distT="0" distB="0" distL="0" distR="0" wp14:anchorId="43FC3A74" wp14:editId="594DE519">
            <wp:extent cx="5102002" cy="2222248"/>
            <wp:effectExtent l="0" t="0" r="3810" b="6985"/>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702" cy="2229086"/>
                    </a:xfrm>
                    <a:prstGeom prst="rect">
                      <a:avLst/>
                    </a:prstGeom>
                    <a:noFill/>
                    <a:ln>
                      <a:noFill/>
                    </a:ln>
                    <a:effectLst/>
                    <a:extLst/>
                  </pic:spPr>
                </pic:pic>
              </a:graphicData>
            </a:graphic>
          </wp:inline>
        </w:drawing>
      </w:r>
    </w:p>
    <w:p w:rsidR="007E4F2B" w:rsidRDefault="007E4F2B" w:rsidP="007E4F2B">
      <w:pPr>
        <w:spacing w:before="120" w:line="360" w:lineRule="auto"/>
        <w:rPr>
          <w:rFonts w:ascii="Times New Roman" w:hAnsi="Times New Roman"/>
          <w:b/>
          <w:sz w:val="26"/>
          <w:szCs w:val="26"/>
        </w:rPr>
      </w:pPr>
    </w:p>
    <w:p w:rsidR="007E4F2B" w:rsidRDefault="007E4F2B" w:rsidP="007E4F2B">
      <w:pPr>
        <w:spacing w:before="120" w:line="360" w:lineRule="auto"/>
        <w:rPr>
          <w:rFonts w:ascii="Times New Roman" w:hAnsi="Times New Roman"/>
          <w:b/>
          <w:sz w:val="26"/>
          <w:szCs w:val="26"/>
        </w:rPr>
      </w:pPr>
      <w:r>
        <w:rPr>
          <w:rFonts w:ascii="Times New Roman" w:hAnsi="Times New Roman"/>
          <w:b/>
          <w:noProof/>
          <w:sz w:val="26"/>
          <w:szCs w:val="26"/>
        </w:rPr>
        <w:lastRenderedPageBreak/>
        <w:drawing>
          <wp:inline distT="0" distB="0" distL="0" distR="0" wp14:anchorId="608B346A">
            <wp:extent cx="5760085" cy="1403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4673"/>
                    <a:stretch/>
                  </pic:blipFill>
                  <pic:spPr bwMode="auto">
                    <a:xfrm>
                      <a:off x="0" y="0"/>
                      <a:ext cx="5804291" cy="1414120"/>
                    </a:xfrm>
                    <a:prstGeom prst="rect">
                      <a:avLst/>
                    </a:prstGeom>
                    <a:noFill/>
                    <a:ln>
                      <a:noFill/>
                    </a:ln>
                    <a:extLst>
                      <a:ext uri="{53640926-AAD7-44D8-BBD7-CCE9431645EC}">
                        <a14:shadowObscured xmlns:a14="http://schemas.microsoft.com/office/drawing/2010/main"/>
                      </a:ext>
                    </a:extLst>
                  </pic:spPr>
                </pic:pic>
              </a:graphicData>
            </a:graphic>
          </wp:inline>
        </w:drawing>
      </w:r>
    </w:p>
    <w:p w:rsidR="007E4F2B" w:rsidRDefault="007E4F2B" w:rsidP="007E4F2B">
      <w:pPr>
        <w:spacing w:before="120" w:line="360" w:lineRule="auto"/>
        <w:rPr>
          <w:rFonts w:ascii="Times New Roman" w:hAnsi="Times New Roman"/>
          <w:b/>
          <w:sz w:val="26"/>
          <w:szCs w:val="26"/>
        </w:rPr>
      </w:pPr>
      <w:r>
        <w:rPr>
          <w:rFonts w:ascii="Times New Roman" w:hAnsi="Times New Roman"/>
          <w:b/>
          <w:sz w:val="26"/>
          <w:szCs w:val="26"/>
        </w:rPr>
        <w:t>Thực tế bài toán</w:t>
      </w:r>
    </w:p>
    <w:p w:rsidR="007E4F2B" w:rsidRDefault="007E4F2B" w:rsidP="007E4F2B">
      <w:pPr>
        <w:spacing w:before="120" w:line="360" w:lineRule="auto"/>
        <w:rPr>
          <w:rFonts w:ascii="Times New Roman" w:hAnsi="Times New Roman"/>
          <w:b/>
          <w:sz w:val="26"/>
          <w:szCs w:val="26"/>
        </w:rPr>
      </w:pPr>
      <w:r>
        <w:rPr>
          <w:noProof/>
        </w:rPr>
        <w:drawing>
          <wp:inline distT="0" distB="0" distL="0" distR="0" wp14:anchorId="49409DB3" wp14:editId="34E6ACCA">
            <wp:extent cx="5760085" cy="3566795"/>
            <wp:effectExtent l="0" t="0" r="0" b="0"/>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66795"/>
                    </a:xfrm>
                    <a:prstGeom prst="rect">
                      <a:avLst/>
                    </a:prstGeom>
                    <a:noFill/>
                    <a:ln>
                      <a:noFill/>
                    </a:ln>
                    <a:effectLst/>
                    <a:extLst/>
                  </pic:spPr>
                </pic:pic>
              </a:graphicData>
            </a:graphic>
          </wp:inline>
        </w:drawing>
      </w:r>
    </w:p>
    <w:p w:rsidR="002C5BE1" w:rsidRPr="007E4F2B" w:rsidRDefault="007E4F2B" w:rsidP="007E4F2B">
      <w:pPr>
        <w:spacing w:before="120" w:line="360" w:lineRule="auto"/>
        <w:rPr>
          <w:rFonts w:ascii="Times New Roman" w:hAnsi="Times New Roman"/>
          <w:b/>
          <w:sz w:val="26"/>
          <w:szCs w:val="26"/>
        </w:rPr>
      </w:pPr>
      <w:r>
        <w:rPr>
          <w:rFonts w:ascii="Times New Roman" w:hAnsi="Times New Roman"/>
          <w:b/>
          <w:sz w:val="26"/>
          <w:szCs w:val="26"/>
        </w:rPr>
        <w:t xml:space="preserve">II ,  </w:t>
      </w:r>
      <w:r w:rsidR="002C5BE1" w:rsidRPr="007E4F2B">
        <w:rPr>
          <w:rFonts w:ascii="Times New Roman" w:hAnsi="Times New Roman"/>
          <w:b/>
          <w:sz w:val="26"/>
          <w:szCs w:val="26"/>
        </w:rPr>
        <w:t>Random Forest</w:t>
      </w:r>
    </w:p>
    <w:p w:rsidR="00BA2BF1" w:rsidRPr="002C5BE1" w:rsidRDefault="00BA2BF1" w:rsidP="00235B75">
      <w:pPr>
        <w:spacing w:before="120" w:line="360" w:lineRule="auto"/>
        <w:rPr>
          <w:rFonts w:ascii="Times New Roman" w:hAnsi="Times New Roman"/>
          <w:sz w:val="26"/>
          <w:szCs w:val="26"/>
        </w:rPr>
      </w:pPr>
      <w:r w:rsidRPr="002C5BE1">
        <w:rPr>
          <w:rFonts w:ascii="Times New Roman" w:hAnsi="Times New Roman"/>
          <w:sz w:val="26"/>
          <w:szCs w:val="26"/>
        </w:rPr>
        <w:t xml:space="preserve">Là một tập hợp của nhiều cây quyết định ngẫu nhiên và nó ít nhạy cảm hơn nhiều với dữ liệu. </w:t>
      </w:r>
    </w:p>
    <w:p w:rsidR="00DC7BC6" w:rsidRPr="0064317F" w:rsidRDefault="00DC7BC6" w:rsidP="00235B75">
      <w:pPr>
        <w:spacing w:before="120" w:line="360" w:lineRule="auto"/>
        <w:rPr>
          <w:rFonts w:ascii="Times New Roman" w:hAnsi="Times New Roman"/>
          <w:sz w:val="26"/>
          <w:szCs w:val="26"/>
        </w:rPr>
      </w:pPr>
      <w:r w:rsidRPr="0064317F">
        <w:rPr>
          <w:rFonts w:ascii="Times New Roman" w:hAnsi="Times New Roman"/>
          <w:sz w:val="26"/>
          <w:szCs w:val="26"/>
        </w:rPr>
        <w:t xml:space="preserve">Bước đầu tiên là xây dựng bộ dữ liệu mới từ dữ liệu ban đầu. Để duy trì sự đơn giản thì chọn 4. Chọn ngẫu nhiên các hàng từ dữ liệu ban đầu để tạo tập dữ liệu mới của mình. Mọi tập dữ liệu sẽ chứa cùng số hàng với tập dữ liệu ban đầu. </w:t>
      </w:r>
    </w:p>
    <w:p w:rsidR="00DC7BC6" w:rsidRPr="0064317F" w:rsidRDefault="00DC7BC6" w:rsidP="00235B75">
      <w:pPr>
        <w:spacing w:before="120" w:line="360" w:lineRule="auto"/>
        <w:rPr>
          <w:rFonts w:ascii="Times New Roman" w:hAnsi="Times New Roman"/>
          <w:sz w:val="26"/>
          <w:szCs w:val="26"/>
        </w:rPr>
      </w:pPr>
      <w:r w:rsidRPr="0064317F">
        <w:rPr>
          <w:rFonts w:ascii="Times New Roman" w:hAnsi="Times New Roman"/>
          <w:noProof/>
          <w:sz w:val="26"/>
          <w:szCs w:val="26"/>
        </w:rPr>
        <w:drawing>
          <wp:inline distT="0" distB="0" distL="0" distR="0" wp14:anchorId="45718671" wp14:editId="2F3F84FA">
            <wp:extent cx="5760085" cy="1338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338580"/>
                    </a:xfrm>
                    <a:prstGeom prst="rect">
                      <a:avLst/>
                    </a:prstGeom>
                  </pic:spPr>
                </pic:pic>
              </a:graphicData>
            </a:graphic>
          </wp:inline>
        </w:drawing>
      </w:r>
    </w:p>
    <w:p w:rsidR="00DC7BC6" w:rsidRPr="0064317F" w:rsidRDefault="00DC7BC6" w:rsidP="00235B75">
      <w:pPr>
        <w:spacing w:before="120" w:line="360" w:lineRule="auto"/>
        <w:rPr>
          <w:rFonts w:ascii="Times New Roman" w:hAnsi="Times New Roman"/>
          <w:sz w:val="26"/>
          <w:szCs w:val="26"/>
        </w:rPr>
      </w:pPr>
      <w:r w:rsidRPr="0064317F">
        <w:rPr>
          <w:rFonts w:ascii="Times New Roman" w:hAnsi="Times New Roman"/>
          <w:sz w:val="26"/>
          <w:szCs w:val="26"/>
        </w:rPr>
        <w:lastRenderedPageBreak/>
        <w:t>Ví dụ có dữ liệu như hình và chọn ngẫu nhiên để tạo tập dữ liệu mới. Quá trình tạo dữ liệu mới được gọi là Bootstrapping. Bây giờ, ta sẽ đào tạo một cây quyết định trên từng bộ dữ liệu được khởi động 1 cách độc lập. Chọn ngẫu nhiên một tập hợp con các đặc điểm cho từng cây và chỉ sử dụng chúng để training.</w:t>
      </w:r>
    </w:p>
    <w:p w:rsidR="00DC7BC6" w:rsidRPr="0064317F" w:rsidRDefault="00DC7BC6" w:rsidP="00235B75">
      <w:pPr>
        <w:spacing w:before="120" w:line="360" w:lineRule="auto"/>
        <w:rPr>
          <w:rFonts w:ascii="Times New Roman" w:hAnsi="Times New Roman"/>
          <w:sz w:val="26"/>
          <w:szCs w:val="26"/>
        </w:rPr>
      </w:pPr>
      <w:r w:rsidRPr="0064317F">
        <w:rPr>
          <w:rFonts w:ascii="Times New Roman" w:hAnsi="Times New Roman"/>
          <w:sz w:val="26"/>
          <w:szCs w:val="26"/>
        </w:rPr>
        <w:t>Tiếp theo là xây dựng cây quyết định ngẫu nhiên</w:t>
      </w:r>
    </w:p>
    <w:p w:rsidR="00DC7BC6" w:rsidRPr="0064317F" w:rsidRDefault="00DC7BC6" w:rsidP="00235B75">
      <w:pPr>
        <w:spacing w:before="120" w:line="360" w:lineRule="auto"/>
        <w:rPr>
          <w:rFonts w:ascii="Times New Roman" w:hAnsi="Times New Roman"/>
          <w:sz w:val="26"/>
          <w:szCs w:val="26"/>
        </w:rPr>
      </w:pPr>
      <w:r w:rsidRPr="0064317F">
        <w:rPr>
          <w:rFonts w:ascii="Times New Roman" w:hAnsi="Times New Roman"/>
          <w:noProof/>
          <w:sz w:val="26"/>
          <w:szCs w:val="26"/>
        </w:rPr>
        <w:drawing>
          <wp:inline distT="0" distB="0" distL="0" distR="0" wp14:anchorId="32DD4230" wp14:editId="6D40FD55">
            <wp:extent cx="5578356" cy="26898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265" cy="2697049"/>
                    </a:xfrm>
                    <a:prstGeom prst="rect">
                      <a:avLst/>
                    </a:prstGeom>
                  </pic:spPr>
                </pic:pic>
              </a:graphicData>
            </a:graphic>
          </wp:inline>
        </w:drawing>
      </w:r>
    </w:p>
    <w:p w:rsidR="00DC7BC6" w:rsidRPr="0064317F" w:rsidRDefault="0027560A" w:rsidP="00235B75">
      <w:pPr>
        <w:spacing w:before="120" w:line="360" w:lineRule="auto"/>
        <w:rPr>
          <w:rFonts w:ascii="Times New Roman" w:hAnsi="Times New Roman"/>
          <w:sz w:val="26"/>
          <w:szCs w:val="26"/>
        </w:rPr>
      </w:pPr>
      <w:r w:rsidRPr="0064317F">
        <w:rPr>
          <w:rFonts w:ascii="Times New Roman" w:hAnsi="Times New Roman"/>
          <w:sz w:val="26"/>
          <w:szCs w:val="26"/>
        </w:rPr>
        <w:t>Ta đã có 1 forest với 4 cây.</w:t>
      </w:r>
    </w:p>
    <w:p w:rsidR="0027560A" w:rsidRPr="0064317F" w:rsidRDefault="0027560A" w:rsidP="00235B75">
      <w:pPr>
        <w:spacing w:before="120" w:line="360" w:lineRule="auto"/>
        <w:rPr>
          <w:rFonts w:ascii="Times New Roman" w:hAnsi="Times New Roman"/>
          <w:sz w:val="26"/>
          <w:szCs w:val="26"/>
        </w:rPr>
      </w:pPr>
      <w:r w:rsidRPr="0064317F">
        <w:rPr>
          <w:rFonts w:ascii="Times New Roman" w:hAnsi="Times New Roman"/>
          <w:sz w:val="26"/>
          <w:szCs w:val="26"/>
        </w:rPr>
        <w:t>Khi có một dữ liệu mới, ta chuyển điểm dữ liệu này qua từng cây một và ghi lại các dự đoán. Sau đó kết hợp tất cả các dự đoán, lấy đa số. Quá trình kết hợp các kết quả từ nhiều mô hình được gọi là tổng hợp.</w:t>
      </w:r>
    </w:p>
    <w:p w:rsidR="0027560A" w:rsidRPr="0064317F" w:rsidRDefault="0027560A" w:rsidP="00235B75">
      <w:pPr>
        <w:spacing w:before="120" w:line="360" w:lineRule="auto"/>
        <w:rPr>
          <w:rFonts w:ascii="Times New Roman" w:hAnsi="Times New Roman"/>
          <w:sz w:val="26"/>
          <w:szCs w:val="26"/>
        </w:rPr>
      </w:pPr>
      <w:r w:rsidRPr="0064317F">
        <w:rPr>
          <w:rFonts w:ascii="Times New Roman" w:hAnsi="Times New Roman"/>
          <w:i/>
          <w:sz w:val="26"/>
          <w:szCs w:val="26"/>
        </w:rPr>
        <w:t>Vì sao gọi là ngẫu nhiên</w:t>
      </w:r>
      <w:r w:rsidRPr="0064317F">
        <w:rPr>
          <w:rFonts w:ascii="Times New Roman" w:hAnsi="Times New Roman"/>
          <w:sz w:val="26"/>
          <w:szCs w:val="26"/>
        </w:rPr>
        <w:t xml:space="preserve">? Vì đã sử dụng hai quy trình ngẫu nhiên, khởi động (bootstrapping) và lựa chọn tính năng (feature selection) ngẫu nhiên. </w:t>
      </w:r>
    </w:p>
    <w:p w:rsidR="0027560A" w:rsidRPr="0064317F" w:rsidRDefault="0027560A" w:rsidP="00235B75">
      <w:pPr>
        <w:spacing w:before="120" w:line="360" w:lineRule="auto"/>
        <w:rPr>
          <w:rFonts w:ascii="Times New Roman" w:hAnsi="Times New Roman"/>
          <w:sz w:val="26"/>
          <w:szCs w:val="26"/>
        </w:rPr>
      </w:pPr>
      <w:r w:rsidRPr="0064317F">
        <w:rPr>
          <w:rFonts w:ascii="Times New Roman" w:hAnsi="Times New Roman"/>
          <w:i/>
          <w:sz w:val="26"/>
          <w:szCs w:val="26"/>
        </w:rPr>
        <w:t>Lý do việc khởi động và lựa chọn tính năng</w:t>
      </w:r>
      <w:r w:rsidRPr="0064317F">
        <w:rPr>
          <w:rFonts w:ascii="Times New Roman" w:hAnsi="Times New Roman"/>
          <w:sz w:val="26"/>
          <w:szCs w:val="26"/>
        </w:rPr>
        <w:t>? Bootstrapping đảm bảo rằng chúng ta không sử dụng cùng một dữ liệu cho mọi cây, vì vậy theo một cách nào đó, nó giúp mô hình của chúng ta ít nhạy cảm hơn với dữ liệu training ban đầu. Việc lựa chọn đặc điểm ngẫu nhiên giúp giảm bớt sự tương quan giữa các cây. Nếu sử dụng mọi tính năng thì hầu hết các cây sẽ có các nút quyết định giống nhau và sẽ hoạt động rất giống nhau. Điều đó làm tăng phương sai. Một số cây sẽ được đào tạo về những đặc điểm kém quan trọng hơn nên chúng sẽ đưa ra những dự đoán xấu nhưng cũng có những cây sẽ đưa ra những dự đoán xấu theo hướng ngược lại nên chúng sẽ cân bằng lại.</w:t>
      </w:r>
    </w:p>
    <w:p w:rsidR="007E4F2B" w:rsidRDefault="0027560A" w:rsidP="00235B75">
      <w:pPr>
        <w:spacing w:before="120" w:line="360" w:lineRule="auto"/>
        <w:rPr>
          <w:rFonts w:ascii="Times New Roman" w:hAnsi="Times New Roman"/>
          <w:sz w:val="26"/>
          <w:szCs w:val="26"/>
        </w:rPr>
      </w:pPr>
      <w:r w:rsidRPr="0064317F">
        <w:rPr>
          <w:rFonts w:ascii="Times New Roman" w:hAnsi="Times New Roman"/>
          <w:i/>
          <w:sz w:val="26"/>
          <w:szCs w:val="26"/>
        </w:rPr>
        <w:t>Kích thước lý tưởng của tập hợp con tính năng là bao nhiêu</w:t>
      </w:r>
      <w:r w:rsidRPr="0064317F">
        <w:rPr>
          <w:rFonts w:ascii="Times New Roman" w:hAnsi="Times New Roman"/>
          <w:sz w:val="26"/>
          <w:szCs w:val="26"/>
        </w:rPr>
        <w:t xml:space="preserve">? Các nhà nghiên cứu nhận thấy rằng các giá trị gần với căn bậc 2 của tổng số đối tượng địa lý. </w:t>
      </w:r>
    </w:p>
    <w:p w:rsidR="0064317F" w:rsidRPr="00267768" w:rsidRDefault="0027560A" w:rsidP="00235B75">
      <w:pPr>
        <w:spacing w:before="120" w:line="360" w:lineRule="auto"/>
        <w:rPr>
          <w:rFonts w:ascii="Times New Roman" w:hAnsi="Times New Roman"/>
          <w:sz w:val="26"/>
          <w:szCs w:val="26"/>
        </w:rPr>
      </w:pPr>
      <w:r w:rsidRPr="0064317F">
        <w:rPr>
          <w:rFonts w:ascii="Times New Roman" w:hAnsi="Times New Roman"/>
          <w:sz w:val="26"/>
          <w:szCs w:val="26"/>
        </w:rPr>
        <w:lastRenderedPageBreak/>
        <w:t>(</w:t>
      </w:r>
      <w:r w:rsidR="00304AFC" w:rsidRPr="0064317F">
        <w:rPr>
          <w:rFonts w:ascii="Times New Roman" w:hAnsi="Times New Roman"/>
          <w:sz w:val="26"/>
          <w:szCs w:val="26"/>
        </w:rPr>
        <w:t>2 đối tượng ~ căn 5)</w:t>
      </w:r>
    </w:p>
    <w:p w:rsidR="002C5BE1" w:rsidRPr="007E4F2B" w:rsidRDefault="002C5BE1" w:rsidP="007E4F2B">
      <w:pPr>
        <w:spacing w:before="120" w:line="360" w:lineRule="auto"/>
        <w:rPr>
          <w:rFonts w:ascii="Times New Roman" w:hAnsi="Times New Roman"/>
          <w:sz w:val="26"/>
          <w:szCs w:val="26"/>
        </w:rPr>
      </w:pPr>
    </w:p>
    <w:p w:rsidR="002C5BE1" w:rsidRPr="00B164CB" w:rsidRDefault="00236EB1" w:rsidP="00235B75">
      <w:pPr>
        <w:spacing w:before="120" w:line="360" w:lineRule="auto"/>
        <w:rPr>
          <w:rFonts w:ascii="Times New Roman" w:hAnsi="Times New Roman"/>
        </w:rPr>
      </w:pPr>
      <w:r w:rsidRPr="00B164CB">
        <w:rPr>
          <w:rFonts w:ascii="Times New Roman" w:hAnsi="Times New Roman"/>
        </w:rPr>
        <w:t xml:space="preserve">Nhóm em thực hiện dự án dựa trên dữ liệu đầu vào để </w:t>
      </w:r>
      <w:r w:rsidRPr="00B164CB">
        <w:rPr>
          <w:rFonts w:ascii="Times New Roman" w:hAnsi="Times New Roman"/>
          <w:i/>
        </w:rPr>
        <w:t>dự đoán giá nhà</w:t>
      </w:r>
      <w:r w:rsidRPr="00B164CB">
        <w:rPr>
          <w:rFonts w:ascii="Times New Roman" w:hAnsi="Times New Roman"/>
        </w:rPr>
        <w:t xml:space="preserve"> như sau: </w:t>
      </w:r>
      <w:r w:rsidR="00B164CB" w:rsidRPr="00B164CB">
        <w:rPr>
          <w:rFonts w:ascii="Times New Roman" w:hAnsi="Times New Roman"/>
        </w:rPr>
        <w:t>Ứng dụng thực tế xây dựng mô hình machine learning dựa trên thuật toán Decisiontree và Random Forest.</w:t>
      </w:r>
    </w:p>
    <w:p w:rsidR="00236EB1" w:rsidRPr="002C5BE1" w:rsidRDefault="00236EB1" w:rsidP="00235B75">
      <w:pPr>
        <w:spacing w:before="120" w:line="360" w:lineRule="auto"/>
        <w:rPr>
          <w:rFonts w:ascii="Times New Roman" w:hAnsi="Times New Roman"/>
          <w:sz w:val="26"/>
          <w:szCs w:val="26"/>
        </w:rPr>
      </w:pPr>
      <w:r>
        <w:rPr>
          <w:rFonts w:ascii="Times New Roman" w:hAnsi="Times New Roman"/>
          <w:sz w:val="26"/>
          <w:szCs w:val="26"/>
        </w:rPr>
        <w:t>(Dưới đây chỉ là một đoạn dữ liệu đầu vào để dữ thực hiện xử lý demo Decision Tree và Random Forest)</w:t>
      </w:r>
    </w:p>
    <w:p w:rsidR="0064317F" w:rsidRDefault="0064317F" w:rsidP="00235B75">
      <w:pPr>
        <w:spacing w:before="120" w:line="360" w:lineRule="auto"/>
        <w:rPr>
          <w:rFonts w:ascii="Times New Roman" w:hAnsi="Times New Roman"/>
        </w:rPr>
      </w:pPr>
    </w:p>
    <w:tbl>
      <w:tblPr>
        <w:tblW w:w="1026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
        <w:gridCol w:w="1016"/>
        <w:gridCol w:w="1163"/>
        <w:gridCol w:w="1044"/>
        <w:gridCol w:w="1124"/>
        <w:gridCol w:w="1057"/>
        <w:gridCol w:w="1776"/>
        <w:gridCol w:w="1776"/>
        <w:gridCol w:w="1351"/>
      </w:tblGrid>
      <w:tr w:rsidR="006335AA" w:rsidRPr="00C35262" w:rsidTr="0064317F">
        <w:trPr>
          <w:trHeight w:val="557"/>
        </w:trPr>
        <w:tc>
          <w:tcPr>
            <w:tcW w:w="493" w:type="dxa"/>
            <w:shd w:val="clear" w:color="auto" w:fill="auto"/>
            <w:noWrap/>
            <w:vAlign w:val="bottom"/>
            <w:hideMark/>
          </w:tcPr>
          <w:p w:rsidR="00C35262" w:rsidRPr="00C35262" w:rsidRDefault="00C35262" w:rsidP="00235B75">
            <w:pPr>
              <w:widowControl/>
              <w:adjustRightInd/>
              <w:spacing w:line="480" w:lineRule="auto"/>
              <w:textAlignment w:val="auto"/>
              <w:rPr>
                <w:rFonts w:ascii="Times New Roman" w:hAnsi="Times New Roman"/>
                <w:color w:val="000000"/>
                <w:sz w:val="24"/>
                <w:szCs w:val="24"/>
              </w:rPr>
            </w:pPr>
            <w:r w:rsidRPr="00C35262">
              <w:rPr>
                <w:rFonts w:ascii="Times New Roman" w:hAnsi="Times New Roman"/>
                <w:color w:val="000000"/>
                <w:sz w:val="24"/>
                <w:szCs w:val="24"/>
              </w:rPr>
              <w:t>Id</w:t>
            </w:r>
          </w:p>
        </w:tc>
        <w:tc>
          <w:tcPr>
            <w:tcW w:w="958" w:type="dxa"/>
            <w:shd w:val="clear" w:color="auto" w:fill="auto"/>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LotArea</w:t>
            </w:r>
            <w:r w:rsidRPr="00C35262">
              <w:rPr>
                <w:rFonts w:ascii="Times New Roman" w:hAnsi="Times New Roman"/>
                <w:color w:val="000000"/>
                <w:sz w:val="24"/>
                <w:szCs w:val="24"/>
              </w:rPr>
              <w:br/>
            </w:r>
          </w:p>
        </w:tc>
        <w:tc>
          <w:tcPr>
            <w:tcW w:w="1094" w:type="dxa"/>
            <w:shd w:val="clear" w:color="auto" w:fill="auto"/>
            <w:noWrap/>
            <w:vAlign w:val="bottom"/>
            <w:hideMark/>
          </w:tcPr>
          <w:p w:rsidR="00C35262" w:rsidRPr="00C35262" w:rsidRDefault="00C35262" w:rsidP="00235B75">
            <w:pPr>
              <w:widowControl/>
              <w:adjustRightInd/>
              <w:spacing w:line="480" w:lineRule="auto"/>
              <w:textAlignment w:val="auto"/>
              <w:rPr>
                <w:rFonts w:ascii="Times New Roman" w:hAnsi="Times New Roman"/>
                <w:color w:val="000000"/>
                <w:sz w:val="24"/>
                <w:szCs w:val="24"/>
              </w:rPr>
            </w:pPr>
            <w:r w:rsidRPr="00C35262">
              <w:rPr>
                <w:rFonts w:ascii="Times New Roman" w:hAnsi="Times New Roman"/>
                <w:color w:val="000000"/>
                <w:sz w:val="24"/>
                <w:szCs w:val="24"/>
              </w:rPr>
              <w:t>YearBuilt</w:t>
            </w:r>
          </w:p>
        </w:tc>
        <w:tc>
          <w:tcPr>
            <w:tcW w:w="984" w:type="dxa"/>
            <w:shd w:val="clear" w:color="auto" w:fill="auto"/>
            <w:vAlign w:val="bottom"/>
            <w:hideMark/>
          </w:tcPr>
          <w:p w:rsidR="00C35262" w:rsidRPr="00C35262" w:rsidRDefault="00C35262" w:rsidP="00235B75">
            <w:pPr>
              <w:widowControl/>
              <w:adjustRightInd/>
              <w:spacing w:line="480" w:lineRule="auto"/>
              <w:textAlignment w:val="auto"/>
              <w:rPr>
                <w:rFonts w:ascii="Times New Roman" w:hAnsi="Times New Roman"/>
                <w:color w:val="000000"/>
                <w:sz w:val="24"/>
                <w:szCs w:val="24"/>
              </w:rPr>
            </w:pPr>
            <w:r w:rsidRPr="00C35262">
              <w:rPr>
                <w:rFonts w:ascii="Times New Roman" w:hAnsi="Times New Roman"/>
                <w:color w:val="000000"/>
                <w:sz w:val="24"/>
                <w:szCs w:val="24"/>
              </w:rPr>
              <w:t>1stFlrSF</w:t>
            </w:r>
          </w:p>
        </w:tc>
        <w:tc>
          <w:tcPr>
            <w:tcW w:w="1058" w:type="dxa"/>
            <w:shd w:val="clear" w:color="auto" w:fill="auto"/>
            <w:vAlign w:val="bottom"/>
            <w:hideMark/>
          </w:tcPr>
          <w:p w:rsidR="00C35262" w:rsidRPr="00C35262" w:rsidRDefault="006335AA" w:rsidP="00235B75">
            <w:pPr>
              <w:widowControl/>
              <w:adjustRightInd/>
              <w:spacing w:line="240" w:lineRule="auto"/>
              <w:textAlignment w:val="auto"/>
              <w:rPr>
                <w:rFonts w:ascii="Times New Roman" w:hAnsi="Times New Roman"/>
                <w:color w:val="000000"/>
                <w:sz w:val="24"/>
                <w:szCs w:val="24"/>
              </w:rPr>
            </w:pPr>
            <w:r w:rsidRPr="006335AA">
              <w:rPr>
                <w:rFonts w:ascii="Times New Roman" w:hAnsi="Times New Roman"/>
                <w:color w:val="000000"/>
                <w:sz w:val="24"/>
                <w:szCs w:val="24"/>
              </w:rPr>
              <w:t>2ndFlrSF</w:t>
            </w:r>
            <w:r w:rsidRPr="006335AA">
              <w:rPr>
                <w:rFonts w:ascii="Times New Roman" w:hAnsi="Times New Roman"/>
                <w:color w:val="000000"/>
                <w:sz w:val="24"/>
                <w:szCs w:val="24"/>
              </w:rPr>
              <w:br/>
            </w:r>
          </w:p>
        </w:tc>
        <w:tc>
          <w:tcPr>
            <w:tcW w:w="996" w:type="dxa"/>
            <w:shd w:val="clear" w:color="auto" w:fill="auto"/>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FullBath</w:t>
            </w:r>
            <w:r w:rsidRPr="00C35262">
              <w:rPr>
                <w:rFonts w:ascii="Times New Roman" w:hAnsi="Times New Roman"/>
                <w:color w:val="000000"/>
                <w:sz w:val="24"/>
                <w:szCs w:val="24"/>
              </w:rPr>
              <w:br/>
            </w:r>
          </w:p>
        </w:tc>
        <w:tc>
          <w:tcPr>
            <w:tcW w:w="1663" w:type="dxa"/>
            <w:shd w:val="clear" w:color="auto" w:fill="auto"/>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BedroomAbvGr</w:t>
            </w:r>
            <w:r w:rsidRPr="00C35262">
              <w:rPr>
                <w:rFonts w:ascii="Times New Roman" w:hAnsi="Times New Roman"/>
                <w:color w:val="000000"/>
                <w:sz w:val="24"/>
                <w:szCs w:val="24"/>
              </w:rPr>
              <w:br/>
            </w:r>
          </w:p>
        </w:tc>
        <w:tc>
          <w:tcPr>
            <w:tcW w:w="1663" w:type="dxa"/>
            <w:shd w:val="clear" w:color="auto" w:fill="auto"/>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TotRmsAbvGrd</w:t>
            </w:r>
            <w:r w:rsidRPr="00C35262">
              <w:rPr>
                <w:rFonts w:ascii="Times New Roman" w:hAnsi="Times New Roman"/>
                <w:color w:val="000000"/>
                <w:sz w:val="24"/>
                <w:szCs w:val="24"/>
              </w:rPr>
              <w:br/>
            </w:r>
          </w:p>
        </w:tc>
        <w:tc>
          <w:tcPr>
            <w:tcW w:w="1351" w:type="dxa"/>
            <w:shd w:val="clear" w:color="auto" w:fill="auto"/>
            <w:noWrap/>
            <w:vAlign w:val="bottom"/>
            <w:hideMark/>
          </w:tcPr>
          <w:p w:rsidR="00C35262" w:rsidRPr="00C35262" w:rsidRDefault="00C35262" w:rsidP="00235B75">
            <w:pPr>
              <w:widowControl/>
              <w:adjustRightInd/>
              <w:spacing w:line="480" w:lineRule="auto"/>
              <w:textAlignment w:val="auto"/>
              <w:rPr>
                <w:rFonts w:ascii="Times New Roman" w:hAnsi="Times New Roman"/>
                <w:color w:val="000000"/>
                <w:sz w:val="24"/>
                <w:szCs w:val="24"/>
              </w:rPr>
            </w:pPr>
            <w:r w:rsidRPr="00C35262">
              <w:rPr>
                <w:rFonts w:ascii="Times New Roman" w:hAnsi="Times New Roman"/>
                <w:color w:val="000000"/>
                <w:sz w:val="24"/>
                <w:szCs w:val="24"/>
              </w:rPr>
              <w:t>SalePrice</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8450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2003</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856</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854</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208500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9600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1976</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1262</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0</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6</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181500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11250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2001</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920</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866</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6</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223500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4</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9550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1915</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961</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756</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140000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5</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14260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2000</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1145</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1053</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4</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250000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6</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14115</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1993</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796</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566</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5</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143000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10084</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2004</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1694</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0</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307000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10382</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1973</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1107</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983</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3</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200000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9</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6120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1931</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1022</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752</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8</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129900</w:t>
            </w:r>
          </w:p>
        </w:tc>
      </w:tr>
      <w:tr w:rsidR="006335AA" w:rsidRPr="00C35262" w:rsidTr="0064317F">
        <w:trPr>
          <w:trHeight w:val="288"/>
        </w:trPr>
        <w:tc>
          <w:tcPr>
            <w:tcW w:w="49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10</w:t>
            </w:r>
          </w:p>
        </w:tc>
        <w:tc>
          <w:tcPr>
            <w:tcW w:w="9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7420</w:t>
            </w:r>
          </w:p>
        </w:tc>
        <w:tc>
          <w:tcPr>
            <w:tcW w:w="109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1939</w:t>
            </w:r>
          </w:p>
        </w:tc>
        <w:tc>
          <w:tcPr>
            <w:tcW w:w="984"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1077</w:t>
            </w:r>
          </w:p>
        </w:tc>
        <w:tc>
          <w:tcPr>
            <w:tcW w:w="1058"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0</w:t>
            </w:r>
          </w:p>
        </w:tc>
        <w:tc>
          <w:tcPr>
            <w:tcW w:w="996"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663"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5</w:t>
            </w:r>
          </w:p>
        </w:tc>
        <w:tc>
          <w:tcPr>
            <w:tcW w:w="1351" w:type="dxa"/>
            <w:shd w:val="clear" w:color="auto" w:fill="auto"/>
            <w:noWrap/>
            <w:vAlign w:val="bottom"/>
            <w:hideMark/>
          </w:tcPr>
          <w:p w:rsidR="00C35262" w:rsidRPr="00C35262" w:rsidRDefault="00C35262"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118000</w:t>
            </w:r>
          </w:p>
        </w:tc>
      </w:tr>
    </w:tbl>
    <w:p w:rsidR="00C35262" w:rsidRDefault="00C35262" w:rsidP="00235B75">
      <w:pPr>
        <w:spacing w:before="120" w:line="360" w:lineRule="auto"/>
        <w:rPr>
          <w:rFonts w:ascii="Times New Roman" w:hAnsi="Times New Roman"/>
        </w:rPr>
      </w:pPr>
    </w:p>
    <w:p w:rsidR="00267768" w:rsidRDefault="00C35262" w:rsidP="00235B75">
      <w:pPr>
        <w:spacing w:before="120" w:line="360" w:lineRule="auto"/>
        <w:rPr>
          <w:rFonts w:ascii="Times New Roman" w:hAnsi="Times New Roman"/>
          <w:i/>
          <w:sz w:val="26"/>
          <w:szCs w:val="26"/>
        </w:rPr>
      </w:pPr>
      <w:r w:rsidRPr="00236EB1">
        <w:rPr>
          <w:rFonts w:ascii="Times New Roman" w:hAnsi="Times New Roman"/>
          <w:i/>
          <w:sz w:val="26"/>
          <w:szCs w:val="26"/>
        </w:rPr>
        <w:t>Chọn dữ liệu ngẫu nhiên từ tập dữ liệu ban đầu</w:t>
      </w:r>
    </w:p>
    <w:p w:rsidR="00267768" w:rsidRDefault="00267768" w:rsidP="00235B75">
      <w:pPr>
        <w:rPr>
          <w:rFonts w:ascii="Times New Roman" w:hAnsi="Times New Roman"/>
          <w:sz w:val="26"/>
          <w:szCs w:val="26"/>
        </w:rPr>
      </w:pPr>
    </w:p>
    <w:p w:rsidR="00C35262" w:rsidRPr="00267768" w:rsidRDefault="00267768" w:rsidP="00235B75">
      <w:pPr>
        <w:tabs>
          <w:tab w:val="left" w:pos="1452"/>
        </w:tabs>
        <w:rPr>
          <w:rFonts w:ascii="Times New Roman" w:hAnsi="Times New Roman"/>
          <w:sz w:val="26"/>
          <w:szCs w:val="26"/>
          <w:u w:val="single"/>
        </w:rPr>
      </w:pPr>
      <w:r>
        <w:rPr>
          <w:rFonts w:ascii="Times New Roman" w:hAnsi="Times New Roman"/>
          <w:sz w:val="26"/>
          <w:szCs w:val="26"/>
        </w:rPr>
        <w:tab/>
      </w:r>
      <w:r w:rsidRPr="00267768">
        <w:rPr>
          <w:rFonts w:ascii="Times New Roman" w:hAnsi="Times New Roman"/>
          <w:sz w:val="26"/>
          <w:szCs w:val="26"/>
          <w:u w:val="single"/>
        </w:rPr>
        <w:t>Dữ liệu 1:</w:t>
      </w:r>
    </w:p>
    <w:tbl>
      <w:tblPr>
        <w:tblpPr w:leftFromText="180" w:rightFromText="180" w:vertAnchor="text" w:horzAnchor="margin" w:tblpXSpec="center" w:tblpY="625"/>
        <w:tblOverlap w:val="never"/>
        <w:tblW w:w="4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83"/>
        <w:gridCol w:w="1242"/>
        <w:gridCol w:w="1198"/>
      </w:tblGrid>
      <w:tr w:rsidR="00B473A9" w:rsidRPr="00C35262" w:rsidTr="002D00DB">
        <w:trPr>
          <w:trHeight w:val="287"/>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Id</w:t>
            </w:r>
          </w:p>
        </w:tc>
        <w:tc>
          <w:tcPr>
            <w:tcW w:w="1083" w:type="dxa"/>
            <w:shd w:val="clear" w:color="auto" w:fill="auto"/>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LotArea</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YearBuilt</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SalePrice</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8450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2003</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208500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9600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1976</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181500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8450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2003</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208500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4</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9550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1915</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140000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5</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14260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2000</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250000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5</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14260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2000</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250000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6</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10084</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2004</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143000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6</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10084</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2004</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143000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9</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6120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1931</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129900</w:t>
            </w:r>
          </w:p>
        </w:tc>
      </w:tr>
      <w:tr w:rsidR="00B473A9" w:rsidRPr="00C35262" w:rsidTr="002D00DB">
        <w:trPr>
          <w:trHeight w:val="288"/>
        </w:trPr>
        <w:tc>
          <w:tcPr>
            <w:tcW w:w="715"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10</w:t>
            </w:r>
          </w:p>
        </w:tc>
        <w:tc>
          <w:tcPr>
            <w:tcW w:w="1083"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7420</w:t>
            </w:r>
          </w:p>
        </w:tc>
        <w:tc>
          <w:tcPr>
            <w:tcW w:w="1242" w:type="dxa"/>
            <w:shd w:val="clear" w:color="auto" w:fill="auto"/>
            <w:noWrap/>
            <w:vAlign w:val="bottom"/>
            <w:hideMark/>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1939</w:t>
            </w:r>
          </w:p>
        </w:tc>
        <w:tc>
          <w:tcPr>
            <w:tcW w:w="1198" w:type="dxa"/>
          </w:tcPr>
          <w:p w:rsidR="00B473A9" w:rsidRPr="0028438B" w:rsidRDefault="00B473A9" w:rsidP="00235B75">
            <w:pPr>
              <w:widowControl/>
              <w:adjustRightInd/>
              <w:spacing w:line="240" w:lineRule="auto"/>
              <w:textAlignment w:val="auto"/>
              <w:rPr>
                <w:rFonts w:ascii="Times New Roman" w:hAnsi="Times New Roman"/>
                <w:color w:val="000000"/>
                <w:sz w:val="26"/>
                <w:szCs w:val="26"/>
              </w:rPr>
            </w:pPr>
            <w:r w:rsidRPr="0028438B">
              <w:rPr>
                <w:rFonts w:ascii="Times New Roman" w:hAnsi="Times New Roman"/>
                <w:color w:val="000000"/>
                <w:sz w:val="26"/>
                <w:szCs w:val="26"/>
              </w:rPr>
              <w:t>118000</w:t>
            </w:r>
          </w:p>
        </w:tc>
      </w:tr>
    </w:tbl>
    <w:p w:rsidR="00A31A7A" w:rsidRDefault="002D00DB" w:rsidP="00235B75">
      <w:pPr>
        <w:tabs>
          <w:tab w:val="left" w:pos="1428"/>
        </w:tabs>
        <w:spacing w:before="120" w:line="360" w:lineRule="auto"/>
        <w:rPr>
          <w:rFonts w:ascii="Times New Roman" w:hAnsi="Times New Roman"/>
          <w:sz w:val="26"/>
          <w:szCs w:val="26"/>
          <w:u w:val="single"/>
        </w:rPr>
      </w:pPr>
      <w:r>
        <w:rPr>
          <w:rFonts w:ascii="Times New Roman" w:hAnsi="Times New Roman"/>
        </w:rPr>
        <w:tab/>
      </w:r>
    </w:p>
    <w:p w:rsidR="00267768" w:rsidRPr="00267768" w:rsidRDefault="00267768" w:rsidP="00235B75">
      <w:pPr>
        <w:tabs>
          <w:tab w:val="left" w:pos="1428"/>
        </w:tabs>
        <w:spacing w:before="120" w:line="360" w:lineRule="auto"/>
        <w:rPr>
          <w:rFonts w:ascii="Times New Roman" w:hAnsi="Times New Roman"/>
          <w:sz w:val="26"/>
          <w:szCs w:val="26"/>
          <w:u w:val="single"/>
        </w:rPr>
      </w:pPr>
    </w:p>
    <w:p w:rsidR="00A31A7A" w:rsidRPr="00A31A7A" w:rsidRDefault="00A31A7A" w:rsidP="00235B75">
      <w:pPr>
        <w:rPr>
          <w:rFonts w:ascii="Times New Roman" w:hAnsi="Times New Roman"/>
        </w:rPr>
      </w:pPr>
    </w:p>
    <w:p w:rsidR="00267768" w:rsidRDefault="00267768" w:rsidP="00235B75">
      <w:pPr>
        <w:rPr>
          <w:rFonts w:ascii="Times New Roman" w:hAnsi="Times New Roman"/>
        </w:rPr>
      </w:pPr>
    </w:p>
    <w:p w:rsidR="00A548FD" w:rsidRDefault="007100F8" w:rsidP="00235B75">
      <w:pPr>
        <w:rPr>
          <w:rFonts w:ascii="Times New Roman" w:hAnsi="Times New Roman"/>
        </w:rPr>
      </w:pPr>
      <m:oMath>
        <m:acc>
          <m:accPr>
            <m:chr m:val="̅"/>
            <m:ctrlPr>
              <w:rPr>
                <w:rFonts w:ascii="Cambria Math" w:hAnsi="Cambria Math"/>
                <w:i/>
              </w:rPr>
            </m:ctrlPr>
          </m:accPr>
          <m:e>
            <m:r>
              <w:rPr>
                <w:rFonts w:ascii="Cambria Math" w:hAnsi="Cambria Math"/>
              </w:rPr>
              <m:t>y</m:t>
            </m:r>
          </m:e>
        </m:acc>
      </m:oMath>
      <w:r w:rsidR="0057615C">
        <w:rPr>
          <w:rFonts w:ascii="Times New Roman" w:hAnsi="Times New Roman"/>
        </w:rPr>
        <w:t xml:space="preserve"> = 177</w:t>
      </w:r>
      <w:r w:rsidR="00A548FD">
        <w:rPr>
          <w:rFonts w:ascii="Times New Roman" w:hAnsi="Times New Roman"/>
        </w:rPr>
        <w:t>240</w:t>
      </w:r>
    </w:p>
    <w:p w:rsidR="0057615C" w:rsidRPr="0057615C" w:rsidRDefault="00A548FD" w:rsidP="00235B75">
      <w:pPr>
        <w:widowControl/>
        <w:adjustRightInd/>
        <w:spacing w:line="240" w:lineRule="auto"/>
        <w:textAlignment w:val="auto"/>
        <w:rPr>
          <w:rFonts w:ascii="Calibri" w:hAnsi="Calibri" w:cs="Calibri"/>
          <w:color w:val="000000"/>
          <w:sz w:val="22"/>
          <w:szCs w:val="22"/>
        </w:rPr>
      </w:pPr>
      <w:r w:rsidRPr="00B3039F">
        <w:rPr>
          <w:rFonts w:ascii="Times New Roman" w:hAnsi="Times New Roman"/>
          <w:sz w:val="26"/>
          <w:szCs w:val="26"/>
        </w:rPr>
        <w:t xml:space="preserve">Var = </w:t>
      </w:r>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oMath>
      <w:r w:rsidRPr="00B3039F">
        <w:rPr>
          <w:rFonts w:ascii="Times New Roman" w:hAnsi="Times New Roman"/>
          <w:sz w:val="26"/>
          <w:szCs w:val="26"/>
        </w:rPr>
        <w:t xml:space="preserve"> </w:t>
      </w:r>
      <m:oMath>
        <m:nary>
          <m:naryPr>
            <m:chr m:val="∑"/>
            <m:limLoc m:val="undOvr"/>
            <m:subHide m:val="1"/>
            <m:supHide m:val="1"/>
            <m:ctrlPr>
              <w:rPr>
                <w:rFonts w:ascii="Cambria Math" w:hAnsi="Cambria Math"/>
                <w:i/>
                <w:sz w:val="26"/>
                <w:szCs w:val="26"/>
              </w:rPr>
            </m:ctrlPr>
          </m:naryP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e>
              <m:sup>
                <m:r>
                  <w:rPr>
                    <w:rFonts w:ascii="Cambria Math" w:hAnsi="Cambria Math"/>
                    <w:sz w:val="26"/>
                    <w:szCs w:val="26"/>
                  </w:rPr>
                  <m:t>2</m:t>
                </m:r>
              </m:sup>
            </m:sSup>
          </m:e>
        </m:nary>
      </m:oMath>
      <w:r>
        <w:rPr>
          <w:rFonts w:ascii="Times New Roman" w:hAnsi="Times New Roman"/>
          <w:sz w:val="24"/>
          <w:szCs w:val="24"/>
        </w:rPr>
        <w:t xml:space="preserve"> =&gt; </w:t>
      </w:r>
      <w:r w:rsidRPr="00B3039F">
        <w:rPr>
          <w:rFonts w:ascii="Times New Roman" w:hAnsi="Times New Roman"/>
          <w:sz w:val="26"/>
          <w:szCs w:val="26"/>
        </w:rPr>
        <w:t xml:space="preserve">Var nút gốc = </w:t>
      </w:r>
      <w:r w:rsidR="0057615C" w:rsidRPr="00B3039F">
        <w:rPr>
          <w:rFonts w:ascii="Times New Roman" w:hAnsi="Times New Roman"/>
          <w:color w:val="000000"/>
          <w:sz w:val="26"/>
          <w:szCs w:val="26"/>
        </w:rPr>
        <w:t>2204258400</w:t>
      </w:r>
    </w:p>
    <w:p w:rsidR="00A548FD" w:rsidRDefault="00A548FD" w:rsidP="00235B75">
      <w:pPr>
        <w:rPr>
          <w:rFonts w:ascii="Times New Roman" w:hAnsi="Times New Roman"/>
        </w:rPr>
      </w:pPr>
    </w:p>
    <w:p w:rsidR="00D31A16" w:rsidRPr="00B3039F" w:rsidRDefault="003226C2" w:rsidP="00235B75">
      <w:pPr>
        <w:rPr>
          <w:rFonts w:ascii="Times New Roman" w:hAnsi="Times New Roman"/>
          <w:sz w:val="26"/>
          <w:szCs w:val="26"/>
        </w:rPr>
      </w:pPr>
      <w:r>
        <w:rPr>
          <w:rFonts w:ascii="Times New Roman" w:hAnsi="Times New Roman"/>
        </w:rPr>
        <w:t xml:space="preserve">Với </w:t>
      </w:r>
      <w:r>
        <w:rPr>
          <w:rFonts w:ascii="Times New Roman" w:hAnsi="Times New Roman"/>
          <w:sz w:val="24"/>
          <w:szCs w:val="24"/>
        </w:rPr>
        <w:t>LA</w:t>
      </w:r>
      <m:oMath>
        <m:r>
          <w:rPr>
            <w:rFonts w:ascii="Cambria Math" w:hAnsi="Cambria Math"/>
            <w:sz w:val="24"/>
            <w:szCs w:val="24"/>
          </w:rPr>
          <m:t>≤9600</m:t>
        </m:r>
      </m:oMath>
      <w:r w:rsidR="00A548FD">
        <w:rPr>
          <w:rFonts w:ascii="Times New Roman" w:hAnsi="Times New Roman"/>
          <w:sz w:val="24"/>
          <w:szCs w:val="24"/>
        </w:rPr>
        <w:t xml:space="preserve"> </w:t>
      </w:r>
      <w:r w:rsidR="00D31A16">
        <w:rPr>
          <w:rFonts w:ascii="Times New Roman" w:hAnsi="Times New Roman"/>
          <w:sz w:val="24"/>
          <w:szCs w:val="24"/>
        </w:rPr>
        <w:tab/>
      </w:r>
      <w:r w:rsidR="00D31A16">
        <w:rPr>
          <w:rFonts w:ascii="Times New Roman" w:hAnsi="Times New Roman"/>
          <w:sz w:val="24"/>
          <w:szCs w:val="24"/>
        </w:rPr>
        <w:tab/>
      </w:r>
      <w:r w:rsidR="00D31A16">
        <w:rPr>
          <w:rFonts w:ascii="Times New Roman" w:hAnsi="Times New Roman"/>
          <w:sz w:val="24"/>
          <w:szCs w:val="24"/>
        </w:rPr>
        <w:tab/>
      </w:r>
      <w:r w:rsidR="00D31A16">
        <w:rPr>
          <w:rFonts w:ascii="Times New Roman" w:hAnsi="Times New Roman"/>
          <w:sz w:val="24"/>
          <w:szCs w:val="24"/>
        </w:rPr>
        <w:tab/>
      </w:r>
      <w:r w:rsidR="00D31A16">
        <w:rPr>
          <w:rFonts w:ascii="Times New Roman" w:hAnsi="Times New Roman"/>
          <w:sz w:val="24"/>
          <w:szCs w:val="24"/>
        </w:rPr>
        <w:tab/>
      </w:r>
      <w:r w:rsidR="00D31A16">
        <w:rPr>
          <w:rFonts w:ascii="Times New Roman" w:hAnsi="Times New Roman"/>
          <w:sz w:val="24"/>
          <w:szCs w:val="24"/>
        </w:rPr>
        <w:tab/>
      </w:r>
      <w:r w:rsidR="00D31A16">
        <w:rPr>
          <w:rFonts w:ascii="Times New Roman" w:hAnsi="Times New Roman"/>
        </w:rPr>
        <w:t xml:space="preserve">Với </w:t>
      </w:r>
      <w:r w:rsidR="00D31A16" w:rsidRPr="00B3039F">
        <w:rPr>
          <w:rFonts w:ascii="Times New Roman" w:hAnsi="Times New Roman"/>
          <w:sz w:val="26"/>
          <w:szCs w:val="26"/>
        </w:rPr>
        <w:t xml:space="preserve">YB </w:t>
      </w:r>
      <m:oMath>
        <m:r>
          <w:rPr>
            <w:rFonts w:ascii="Cambria Math" w:hAnsi="Cambria Math"/>
            <w:sz w:val="26"/>
            <w:szCs w:val="26"/>
          </w:rPr>
          <m:t>≤1976</m:t>
        </m:r>
      </m:oMath>
    </w:p>
    <w:p w:rsidR="00A548FD" w:rsidRDefault="00A548FD" w:rsidP="00235B75">
      <w:pPr>
        <w:rPr>
          <w:rFonts w:ascii="Times New Roman" w:hAnsi="Times New Roman"/>
          <w:sz w:val="24"/>
          <w:szCs w:val="24"/>
        </w:rPr>
      </w:pPr>
    </w:p>
    <w:tbl>
      <w:tblPr>
        <w:tblpPr w:leftFromText="180" w:rightFromText="180" w:vertAnchor="text" w:tblpY="1"/>
        <w:tblOverlap w:val="never"/>
        <w:tblW w:w="3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099"/>
        <w:gridCol w:w="1216"/>
      </w:tblGrid>
      <w:tr w:rsidR="00F62FF2" w:rsidRPr="00C35262" w:rsidTr="00D31A16">
        <w:trPr>
          <w:trHeight w:val="287"/>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Id</w:t>
            </w:r>
          </w:p>
        </w:tc>
        <w:tc>
          <w:tcPr>
            <w:tcW w:w="1016" w:type="dxa"/>
            <w:shd w:val="clear" w:color="auto" w:fill="auto"/>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LotArea</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SalePrice</w:t>
            </w:r>
          </w:p>
        </w:tc>
      </w:tr>
      <w:tr w:rsidR="00F62FF2" w:rsidRPr="00C35262" w:rsidTr="00D31A16">
        <w:trPr>
          <w:trHeight w:val="288"/>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lastRenderedPageBreak/>
              <w:t>1</w:t>
            </w:r>
          </w:p>
        </w:tc>
        <w:tc>
          <w:tcPr>
            <w:tcW w:w="1016"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8450</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208500</w:t>
            </w:r>
          </w:p>
        </w:tc>
      </w:tr>
      <w:tr w:rsidR="00F62FF2" w:rsidRPr="00C35262" w:rsidTr="00D31A16">
        <w:trPr>
          <w:trHeight w:val="288"/>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2</w:t>
            </w:r>
          </w:p>
        </w:tc>
        <w:tc>
          <w:tcPr>
            <w:tcW w:w="1016"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9600</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181500</w:t>
            </w:r>
          </w:p>
        </w:tc>
      </w:tr>
      <w:tr w:rsidR="00F62FF2" w:rsidRPr="00C35262" w:rsidTr="00D31A16">
        <w:trPr>
          <w:trHeight w:val="288"/>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w:t>
            </w:r>
          </w:p>
        </w:tc>
        <w:tc>
          <w:tcPr>
            <w:tcW w:w="1016"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8450</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208500</w:t>
            </w:r>
          </w:p>
        </w:tc>
      </w:tr>
      <w:tr w:rsidR="00F62FF2" w:rsidRPr="00C35262" w:rsidTr="00D31A16">
        <w:trPr>
          <w:trHeight w:val="288"/>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4</w:t>
            </w:r>
          </w:p>
        </w:tc>
        <w:tc>
          <w:tcPr>
            <w:tcW w:w="1016"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9550</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140000</w:t>
            </w:r>
          </w:p>
        </w:tc>
      </w:tr>
      <w:tr w:rsidR="00F62FF2" w:rsidRPr="00C35262" w:rsidTr="00D31A16">
        <w:trPr>
          <w:trHeight w:val="288"/>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9</w:t>
            </w:r>
          </w:p>
        </w:tc>
        <w:tc>
          <w:tcPr>
            <w:tcW w:w="1016"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6120</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129900</w:t>
            </w:r>
          </w:p>
        </w:tc>
      </w:tr>
      <w:tr w:rsidR="00F62FF2" w:rsidRPr="00C35262" w:rsidTr="00D31A16">
        <w:trPr>
          <w:trHeight w:val="288"/>
        </w:trPr>
        <w:tc>
          <w:tcPr>
            <w:tcW w:w="715"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10</w:t>
            </w:r>
          </w:p>
        </w:tc>
        <w:tc>
          <w:tcPr>
            <w:tcW w:w="1016" w:type="dxa"/>
            <w:shd w:val="clear" w:color="auto" w:fill="auto"/>
            <w:noWrap/>
            <w:vAlign w:val="bottom"/>
            <w:hideMark/>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7420</w:t>
            </w:r>
          </w:p>
        </w:tc>
        <w:tc>
          <w:tcPr>
            <w:tcW w:w="1163" w:type="dxa"/>
          </w:tcPr>
          <w:p w:rsidR="00F62FF2"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118000</w:t>
            </w:r>
          </w:p>
        </w:tc>
      </w:tr>
    </w:tbl>
    <w:tbl>
      <w:tblPr>
        <w:tblpPr w:leftFromText="180" w:rightFromText="180" w:vertAnchor="text" w:horzAnchor="page" w:tblpX="7261" w:tblpY="-21"/>
        <w:tblOverlap w:val="never"/>
        <w:tblW w:w="3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242"/>
        <w:gridCol w:w="1198"/>
      </w:tblGrid>
      <w:tr w:rsidR="00D31A16" w:rsidRPr="00C35262" w:rsidTr="00D31A16">
        <w:trPr>
          <w:trHeight w:val="287"/>
        </w:trPr>
        <w:tc>
          <w:tcPr>
            <w:tcW w:w="715"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Id</w:t>
            </w:r>
          </w:p>
        </w:tc>
        <w:tc>
          <w:tcPr>
            <w:tcW w:w="1163"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YearBuilt</w:t>
            </w:r>
          </w:p>
        </w:tc>
        <w:tc>
          <w:tcPr>
            <w:tcW w:w="1163" w:type="dxa"/>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SalePrice</w:t>
            </w:r>
          </w:p>
        </w:tc>
      </w:tr>
      <w:tr w:rsidR="00D31A16" w:rsidRPr="00C35262" w:rsidTr="00D31A16">
        <w:trPr>
          <w:trHeight w:val="288"/>
        </w:trPr>
        <w:tc>
          <w:tcPr>
            <w:tcW w:w="715"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2</w:t>
            </w:r>
          </w:p>
        </w:tc>
        <w:tc>
          <w:tcPr>
            <w:tcW w:w="1163"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1976</w:t>
            </w:r>
          </w:p>
        </w:tc>
        <w:tc>
          <w:tcPr>
            <w:tcW w:w="1163" w:type="dxa"/>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181500</w:t>
            </w:r>
          </w:p>
        </w:tc>
      </w:tr>
      <w:tr w:rsidR="00D31A16" w:rsidRPr="00C35262" w:rsidTr="00D31A16">
        <w:trPr>
          <w:trHeight w:val="288"/>
        </w:trPr>
        <w:tc>
          <w:tcPr>
            <w:tcW w:w="715"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4</w:t>
            </w:r>
          </w:p>
        </w:tc>
        <w:tc>
          <w:tcPr>
            <w:tcW w:w="1163"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1915</w:t>
            </w:r>
          </w:p>
        </w:tc>
        <w:tc>
          <w:tcPr>
            <w:tcW w:w="1163" w:type="dxa"/>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140000</w:t>
            </w:r>
          </w:p>
        </w:tc>
      </w:tr>
      <w:tr w:rsidR="00D31A16" w:rsidRPr="00C35262" w:rsidTr="00D31A16">
        <w:trPr>
          <w:trHeight w:val="288"/>
        </w:trPr>
        <w:tc>
          <w:tcPr>
            <w:tcW w:w="715"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9</w:t>
            </w:r>
          </w:p>
        </w:tc>
        <w:tc>
          <w:tcPr>
            <w:tcW w:w="1163"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1931</w:t>
            </w:r>
          </w:p>
        </w:tc>
        <w:tc>
          <w:tcPr>
            <w:tcW w:w="1163" w:type="dxa"/>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129900</w:t>
            </w:r>
          </w:p>
        </w:tc>
      </w:tr>
      <w:tr w:rsidR="00D31A16" w:rsidRPr="00C35262" w:rsidTr="00D31A16">
        <w:trPr>
          <w:trHeight w:val="288"/>
        </w:trPr>
        <w:tc>
          <w:tcPr>
            <w:tcW w:w="715"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10</w:t>
            </w:r>
          </w:p>
        </w:tc>
        <w:tc>
          <w:tcPr>
            <w:tcW w:w="1163" w:type="dxa"/>
            <w:shd w:val="clear" w:color="auto" w:fill="auto"/>
            <w:noWrap/>
            <w:vAlign w:val="bottom"/>
            <w:hideMark/>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1939</w:t>
            </w:r>
          </w:p>
        </w:tc>
        <w:tc>
          <w:tcPr>
            <w:tcW w:w="1163" w:type="dxa"/>
          </w:tcPr>
          <w:p w:rsidR="00D31A16" w:rsidRPr="00B3039F" w:rsidRDefault="00D31A1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118000</w:t>
            </w:r>
          </w:p>
        </w:tc>
      </w:tr>
    </w:tbl>
    <w:p w:rsidR="00A548FD" w:rsidRDefault="00A548FD" w:rsidP="00235B75">
      <w:pPr>
        <w:rPr>
          <w:rFonts w:ascii="Times New Roman" w:hAnsi="Times New Roman"/>
          <w:sz w:val="24"/>
          <w:szCs w:val="24"/>
        </w:rPr>
      </w:pPr>
    </w:p>
    <w:p w:rsidR="00A548FD" w:rsidRPr="003226C2" w:rsidRDefault="00A548FD" w:rsidP="00235B75">
      <w:pPr>
        <w:rPr>
          <w:rFonts w:ascii="Times New Roman" w:hAnsi="Times New Roman"/>
          <w:sz w:val="24"/>
          <w:szCs w:val="24"/>
        </w:rPr>
      </w:pPr>
    </w:p>
    <w:p w:rsidR="00D31A16" w:rsidRPr="00D31A16" w:rsidRDefault="00C35262" w:rsidP="00235B75">
      <w:pPr>
        <w:widowControl/>
        <w:adjustRightInd/>
        <w:spacing w:line="240" w:lineRule="auto"/>
        <w:textAlignment w:val="auto"/>
        <w:rPr>
          <w:rFonts w:ascii="Times New Roman" w:hAnsi="Times New Roman"/>
        </w:rPr>
      </w:pPr>
      <w:r>
        <w:rPr>
          <w:rFonts w:ascii="Times New Roman" w:hAnsi="Times New Roman"/>
        </w:rPr>
        <w:br w:type="textWrapping" w:clear="all"/>
      </w:r>
    </w:p>
    <w:p w:rsidR="00454B86" w:rsidRPr="00B3039F" w:rsidRDefault="007100F8" w:rsidP="00235B75">
      <w:pPr>
        <w:widowControl/>
        <w:adjustRightInd/>
        <w:spacing w:line="240" w:lineRule="auto"/>
        <w:textAlignment w:val="auto"/>
        <w:rPr>
          <w:rFonts w:ascii="Times New Roman" w:hAnsi="Times New Roman"/>
          <w:color w:val="000000"/>
          <w:sz w:val="26"/>
          <w:szCs w:val="26"/>
        </w:rPr>
      </w:pPr>
      <m:oMath>
        <m:acc>
          <m:accPr>
            <m:chr m:val="̅"/>
            <m:ctrlPr>
              <w:rPr>
                <w:rFonts w:ascii="Cambria Math" w:hAnsi="Cambria Math"/>
                <w:i/>
                <w:sz w:val="26"/>
                <w:szCs w:val="26"/>
              </w:rPr>
            </m:ctrlPr>
          </m:accPr>
          <m:e>
            <m:r>
              <w:rPr>
                <w:rFonts w:ascii="Cambria Math" w:hAnsi="Cambria Math"/>
                <w:sz w:val="26"/>
                <w:szCs w:val="26"/>
              </w:rPr>
              <m:t>y</m:t>
            </m:r>
          </m:e>
        </m:acc>
      </m:oMath>
      <w:r w:rsidR="00454B86" w:rsidRPr="00B3039F">
        <w:rPr>
          <w:rFonts w:ascii="Times New Roman" w:hAnsi="Times New Roman"/>
          <w:sz w:val="26"/>
          <w:szCs w:val="26"/>
        </w:rPr>
        <w:t xml:space="preserve"> </w:t>
      </w:r>
      <w:r w:rsidR="00F62FF2" w:rsidRPr="00B3039F">
        <w:rPr>
          <w:rFonts w:ascii="Times New Roman" w:hAnsi="Times New Roman"/>
          <w:sz w:val="26"/>
          <w:szCs w:val="26"/>
        </w:rPr>
        <w:t xml:space="preserve">nút trái </w:t>
      </w:r>
      <w:r w:rsidR="00454B86" w:rsidRPr="00B3039F">
        <w:rPr>
          <w:rFonts w:ascii="Times New Roman" w:hAnsi="Times New Roman"/>
          <w:sz w:val="26"/>
          <w:szCs w:val="26"/>
        </w:rPr>
        <w:t xml:space="preserve">= </w:t>
      </w:r>
      <w:r w:rsidR="00454B86" w:rsidRPr="00B3039F">
        <w:rPr>
          <w:rFonts w:ascii="Times New Roman" w:hAnsi="Times New Roman"/>
          <w:color w:val="000000"/>
          <w:sz w:val="26"/>
          <w:szCs w:val="26"/>
        </w:rPr>
        <w:t>164400</w:t>
      </w:r>
      <w:r w:rsidR="00D31A16" w:rsidRPr="00B3039F">
        <w:rPr>
          <w:rFonts w:ascii="Times New Roman" w:hAnsi="Times New Roman"/>
          <w:color w:val="000000"/>
          <w:sz w:val="26"/>
          <w:szCs w:val="26"/>
        </w:rPr>
        <w:tab/>
      </w:r>
      <w:r w:rsidR="00D31A16" w:rsidRPr="00B3039F">
        <w:rPr>
          <w:rFonts w:ascii="Times New Roman" w:hAnsi="Times New Roman"/>
          <w:color w:val="000000"/>
          <w:sz w:val="26"/>
          <w:szCs w:val="26"/>
        </w:rPr>
        <w:tab/>
      </w:r>
      <w:r w:rsidR="00D31A16" w:rsidRPr="00B3039F">
        <w:rPr>
          <w:rFonts w:ascii="Times New Roman" w:hAnsi="Times New Roman"/>
          <w:color w:val="000000"/>
          <w:sz w:val="26"/>
          <w:szCs w:val="26"/>
        </w:rPr>
        <w:tab/>
      </w:r>
      <w:r w:rsidR="00D31A16" w:rsidRPr="00B3039F">
        <w:rPr>
          <w:rFonts w:ascii="Times New Roman" w:hAnsi="Times New Roman"/>
          <w:color w:val="000000"/>
          <w:sz w:val="26"/>
          <w:szCs w:val="26"/>
        </w:rPr>
        <w:tab/>
      </w:r>
      <w:r w:rsidR="00D31A16" w:rsidRPr="00B3039F">
        <w:rPr>
          <w:rFonts w:ascii="Times New Roman" w:hAnsi="Times New Roman"/>
          <w:color w:val="000000"/>
          <w:sz w:val="26"/>
          <w:szCs w:val="26"/>
        </w:rPr>
        <w:tab/>
      </w:r>
      <w:r w:rsidR="00D31A16" w:rsidRPr="00B3039F">
        <w:rPr>
          <w:rFonts w:ascii="Times New Roman" w:hAnsi="Times New Roman"/>
          <w:color w:val="000000"/>
          <w:sz w:val="26"/>
          <w:szCs w:val="26"/>
        </w:rPr>
        <w:tab/>
      </w:r>
      <m:oMath>
        <m:acc>
          <m:accPr>
            <m:chr m:val="̅"/>
            <m:ctrlPr>
              <w:rPr>
                <w:rFonts w:ascii="Cambria Math" w:hAnsi="Cambria Math"/>
                <w:i/>
                <w:sz w:val="26"/>
                <w:szCs w:val="26"/>
              </w:rPr>
            </m:ctrlPr>
          </m:accPr>
          <m:e>
            <m:r>
              <w:rPr>
                <w:rFonts w:ascii="Cambria Math" w:hAnsi="Cambria Math"/>
                <w:sz w:val="26"/>
                <w:szCs w:val="26"/>
              </w:rPr>
              <m:t>y</m:t>
            </m:r>
          </m:e>
        </m:acc>
      </m:oMath>
      <w:r w:rsidR="00D31A16" w:rsidRPr="00B3039F">
        <w:rPr>
          <w:rFonts w:ascii="Times New Roman" w:hAnsi="Times New Roman"/>
          <w:sz w:val="26"/>
          <w:szCs w:val="26"/>
        </w:rPr>
        <w:t xml:space="preserve"> </w:t>
      </w:r>
      <w:r w:rsidR="0017301D" w:rsidRPr="00B3039F">
        <w:rPr>
          <w:rFonts w:ascii="Times New Roman" w:hAnsi="Times New Roman"/>
          <w:sz w:val="26"/>
          <w:szCs w:val="26"/>
        </w:rPr>
        <w:t xml:space="preserve">nút trái </w:t>
      </w:r>
      <w:r w:rsidR="00D31A16" w:rsidRPr="00B3039F">
        <w:rPr>
          <w:rFonts w:ascii="Times New Roman" w:hAnsi="Times New Roman"/>
          <w:sz w:val="26"/>
          <w:szCs w:val="26"/>
        </w:rPr>
        <w:t xml:space="preserve">= </w:t>
      </w:r>
      <w:r w:rsidR="00D31A16" w:rsidRPr="00B3039F">
        <w:rPr>
          <w:rFonts w:ascii="Times New Roman" w:hAnsi="Times New Roman"/>
          <w:color w:val="000000"/>
          <w:sz w:val="26"/>
          <w:szCs w:val="26"/>
        </w:rPr>
        <w:t>142350</w:t>
      </w:r>
    </w:p>
    <w:p w:rsidR="00454B86" w:rsidRPr="00B3039F" w:rsidRDefault="00454B86"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sz w:val="26"/>
          <w:szCs w:val="26"/>
        </w:rPr>
        <w:t xml:space="preserve">Var </w:t>
      </w:r>
      <w:r w:rsidR="00F62FF2" w:rsidRPr="00B3039F">
        <w:rPr>
          <w:rFonts w:ascii="Times New Roman" w:hAnsi="Times New Roman"/>
          <w:sz w:val="26"/>
          <w:szCs w:val="26"/>
        </w:rPr>
        <w:t xml:space="preserve">nút trái </w:t>
      </w:r>
      <w:r w:rsidRPr="00B3039F">
        <w:rPr>
          <w:rFonts w:ascii="Times New Roman" w:hAnsi="Times New Roman"/>
          <w:sz w:val="26"/>
          <w:szCs w:val="26"/>
        </w:rPr>
        <w:t xml:space="preserve">= </w:t>
      </w:r>
      <w:r w:rsidRPr="00B3039F">
        <w:rPr>
          <w:rFonts w:ascii="Times New Roman" w:hAnsi="Times New Roman"/>
          <w:color w:val="000000"/>
          <w:sz w:val="26"/>
          <w:szCs w:val="26"/>
        </w:rPr>
        <w:t>1353433333</w:t>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sz w:val="26"/>
          <w:szCs w:val="26"/>
        </w:rPr>
        <w:t xml:space="preserve">Var nút trái = </w:t>
      </w:r>
      <w:r w:rsidR="0017301D" w:rsidRPr="00B3039F">
        <w:rPr>
          <w:rFonts w:ascii="Times New Roman" w:hAnsi="Times New Roman"/>
          <w:color w:val="000000"/>
          <w:sz w:val="26"/>
          <w:szCs w:val="26"/>
        </w:rPr>
        <w:t>571542500</w:t>
      </w:r>
    </w:p>
    <w:p w:rsidR="00F62FF2" w:rsidRPr="00B3039F" w:rsidRDefault="007100F8" w:rsidP="00235B75">
      <w:pPr>
        <w:widowControl/>
        <w:adjustRightInd/>
        <w:spacing w:line="240" w:lineRule="auto"/>
        <w:textAlignment w:val="auto"/>
        <w:rPr>
          <w:rFonts w:ascii="Times New Roman" w:hAnsi="Times New Roman"/>
          <w:color w:val="000000"/>
          <w:sz w:val="26"/>
          <w:szCs w:val="26"/>
        </w:rPr>
      </w:pPr>
      <m:oMath>
        <m:acc>
          <m:accPr>
            <m:chr m:val="̅"/>
            <m:ctrlPr>
              <w:rPr>
                <w:rFonts w:ascii="Cambria Math" w:hAnsi="Cambria Math"/>
                <w:i/>
                <w:sz w:val="26"/>
                <w:szCs w:val="26"/>
              </w:rPr>
            </m:ctrlPr>
          </m:accPr>
          <m:e>
            <m:r>
              <w:rPr>
                <w:rFonts w:ascii="Cambria Math" w:hAnsi="Cambria Math"/>
                <w:sz w:val="26"/>
                <w:szCs w:val="26"/>
              </w:rPr>
              <m:t>y</m:t>
            </m:r>
          </m:e>
        </m:acc>
      </m:oMath>
      <w:r w:rsidR="00F62FF2" w:rsidRPr="00B3039F">
        <w:rPr>
          <w:rFonts w:ascii="Times New Roman" w:hAnsi="Times New Roman"/>
          <w:sz w:val="26"/>
          <w:szCs w:val="26"/>
        </w:rPr>
        <w:t xml:space="preserve"> nút phải = </w:t>
      </w:r>
      <w:r w:rsidR="00F62FF2" w:rsidRPr="00B3039F">
        <w:rPr>
          <w:rFonts w:ascii="Times New Roman" w:hAnsi="Times New Roman"/>
          <w:color w:val="000000"/>
          <w:sz w:val="26"/>
          <w:szCs w:val="26"/>
        </w:rPr>
        <w:t>196500</w:t>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m:oMath>
        <m:acc>
          <m:accPr>
            <m:chr m:val="̅"/>
            <m:ctrlPr>
              <w:rPr>
                <w:rFonts w:ascii="Cambria Math" w:hAnsi="Cambria Math"/>
                <w:i/>
                <w:sz w:val="26"/>
                <w:szCs w:val="26"/>
              </w:rPr>
            </m:ctrlPr>
          </m:accPr>
          <m:e>
            <m:r>
              <w:rPr>
                <w:rFonts w:ascii="Cambria Math" w:hAnsi="Cambria Math"/>
                <w:sz w:val="26"/>
                <w:szCs w:val="26"/>
              </w:rPr>
              <m:t>y</m:t>
            </m:r>
          </m:e>
        </m:acc>
      </m:oMath>
      <w:r w:rsidR="0017301D" w:rsidRPr="00B3039F">
        <w:rPr>
          <w:rFonts w:ascii="Times New Roman" w:hAnsi="Times New Roman"/>
          <w:sz w:val="26"/>
          <w:szCs w:val="26"/>
        </w:rPr>
        <w:t xml:space="preserve"> nút phải = </w:t>
      </w:r>
      <w:r w:rsidR="0017301D" w:rsidRPr="00B3039F">
        <w:rPr>
          <w:rFonts w:ascii="Times New Roman" w:hAnsi="Times New Roman"/>
          <w:color w:val="000000"/>
          <w:sz w:val="26"/>
          <w:szCs w:val="26"/>
        </w:rPr>
        <w:t>200500</w:t>
      </w:r>
    </w:p>
    <w:p w:rsidR="0017301D" w:rsidRPr="00B3039F" w:rsidRDefault="00F62FF2"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Var nút phải = 2862250000</w:t>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r>
      <w:r w:rsidR="0017301D" w:rsidRPr="00B3039F">
        <w:rPr>
          <w:rFonts w:ascii="Times New Roman" w:hAnsi="Times New Roman"/>
          <w:color w:val="000000"/>
          <w:sz w:val="26"/>
          <w:szCs w:val="26"/>
        </w:rPr>
        <w:tab/>
        <w:t>Var nút phải = 1940166667</w:t>
      </w:r>
    </w:p>
    <w:p w:rsidR="00C35262" w:rsidRDefault="00C35262" w:rsidP="00235B75">
      <w:pPr>
        <w:spacing w:before="120" w:line="360" w:lineRule="auto"/>
        <w:rPr>
          <w:rFonts w:ascii="Times New Roman" w:hAnsi="Times New Roman"/>
        </w:rPr>
      </w:pPr>
    </w:p>
    <w:p w:rsidR="00C35262" w:rsidRDefault="00F62FF2" w:rsidP="00235B75">
      <w:pPr>
        <w:spacing w:before="120" w:line="360" w:lineRule="auto"/>
        <w:rPr>
          <w:rFonts w:ascii="Times New Roman" w:hAnsi="Times New Roman"/>
          <w:sz w:val="26"/>
          <w:szCs w:val="26"/>
        </w:rPr>
      </w:pPr>
      <w:r w:rsidRPr="0064317F">
        <w:rPr>
          <w:rFonts w:ascii="Times New Roman" w:hAnsi="Times New Roman"/>
          <w:sz w:val="26"/>
          <w:szCs w:val="26"/>
        </w:rPr>
        <w:t xml:space="preserve">Var Red = Var(parent) - </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i</m:t>
                </m:r>
              </m:sub>
            </m:sSub>
            <m:r>
              <w:rPr>
                <w:rFonts w:ascii="Cambria Math" w:hAnsi="Cambria Math"/>
                <w:sz w:val="26"/>
                <w:szCs w:val="26"/>
              </w:rPr>
              <m:t>Var(</m:t>
            </m:r>
            <m:sSub>
              <m:sSubPr>
                <m:ctrlPr>
                  <w:rPr>
                    <w:rFonts w:ascii="Cambria Math" w:hAnsi="Cambria Math"/>
                    <w:i/>
                    <w:sz w:val="26"/>
                    <w:szCs w:val="26"/>
                  </w:rPr>
                </m:ctrlPr>
              </m:sSubPr>
              <m:e>
                <m:r>
                  <w:rPr>
                    <w:rFonts w:ascii="Cambria Math" w:hAnsi="Cambria Math"/>
                    <w:sz w:val="26"/>
                    <w:szCs w:val="26"/>
                  </w:rPr>
                  <m:t>child</m:t>
                </m:r>
              </m:e>
              <m:sub>
                <m:r>
                  <w:rPr>
                    <w:rFonts w:ascii="Cambria Math" w:hAnsi="Cambria Math"/>
                    <w:sz w:val="26"/>
                    <w:szCs w:val="26"/>
                  </w:rPr>
                  <m:t>i</m:t>
                </m:r>
              </m:sub>
            </m:sSub>
            <m:r>
              <w:rPr>
                <w:rFonts w:ascii="Cambria Math" w:hAnsi="Cambria Math"/>
                <w:sz w:val="26"/>
                <w:szCs w:val="26"/>
              </w:rPr>
              <m:t>)</m:t>
            </m:r>
          </m:e>
        </m:nary>
      </m:oMath>
    </w:p>
    <w:p w:rsidR="00A31A7A" w:rsidRPr="00B3039F" w:rsidRDefault="00A31A7A" w:rsidP="00235B75">
      <w:pPr>
        <w:widowControl/>
        <w:adjustRightInd/>
        <w:spacing w:line="240" w:lineRule="auto"/>
        <w:textAlignment w:val="auto"/>
        <w:rPr>
          <w:rFonts w:ascii="Times New Roman" w:hAnsi="Times New Roman"/>
          <w:color w:val="000000"/>
          <w:sz w:val="26"/>
          <w:szCs w:val="26"/>
        </w:rPr>
      </w:pPr>
      <w:r>
        <w:rPr>
          <w:rFonts w:ascii="Times New Roman" w:hAnsi="Times New Roman"/>
        </w:rPr>
        <w:t xml:space="preserve">Var Red 1 </w:t>
      </w:r>
      <w:r w:rsidRPr="00B3039F">
        <w:rPr>
          <w:rFonts w:ascii="Times New Roman" w:hAnsi="Times New Roman"/>
          <w:sz w:val="26"/>
          <w:szCs w:val="26"/>
        </w:rPr>
        <w:t xml:space="preserve">= </w:t>
      </w:r>
      <w:r w:rsidRPr="00B3039F">
        <w:rPr>
          <w:rFonts w:ascii="Times New Roman" w:hAnsi="Times New Roman"/>
          <w:color w:val="000000"/>
          <w:sz w:val="26"/>
          <w:szCs w:val="26"/>
        </w:rPr>
        <w:t xml:space="preserve">2204258400 - </w:t>
      </w:r>
      <m:oMath>
        <m:f>
          <m:fPr>
            <m:ctrlPr>
              <w:rPr>
                <w:rFonts w:ascii="Cambria Math" w:eastAsiaTheme="minorHAnsi" w:hAnsi="Cambria Math"/>
                <w:i/>
                <w:color w:val="000000"/>
                <w:sz w:val="26"/>
                <w:szCs w:val="26"/>
                <w:lang w:bidi="hi-IN"/>
              </w:rPr>
            </m:ctrlPr>
          </m:fPr>
          <m:num>
            <m:r>
              <w:rPr>
                <w:rFonts w:ascii="Cambria Math" w:hAnsi="Cambria Math"/>
                <w:color w:val="000000"/>
                <w:sz w:val="26"/>
                <w:szCs w:val="26"/>
              </w:rPr>
              <m:t>6</m:t>
            </m:r>
          </m:num>
          <m:den>
            <m:r>
              <w:rPr>
                <w:rFonts w:ascii="Cambria Math" w:hAnsi="Cambria Math"/>
                <w:color w:val="000000"/>
                <w:sz w:val="26"/>
                <w:szCs w:val="26"/>
              </w:rPr>
              <m:t>10</m:t>
            </m:r>
          </m:den>
        </m:f>
      </m:oMath>
      <w:r w:rsidRPr="00B3039F">
        <w:rPr>
          <w:rFonts w:ascii="Times New Roman" w:eastAsiaTheme="minorEastAsia" w:hAnsi="Times New Roman"/>
          <w:color w:val="000000"/>
          <w:sz w:val="26"/>
          <w:szCs w:val="26"/>
        </w:rPr>
        <w:t>*</w:t>
      </w:r>
      <w:r w:rsidRPr="00B3039F">
        <w:rPr>
          <w:rFonts w:ascii="Times New Roman" w:hAnsi="Times New Roman"/>
          <w:color w:val="000000"/>
          <w:sz w:val="26"/>
          <w:szCs w:val="26"/>
        </w:rPr>
        <w:t xml:space="preserve">1353433333 - </w:t>
      </w:r>
      <m:oMath>
        <m:f>
          <m:fPr>
            <m:ctrlPr>
              <w:rPr>
                <w:rFonts w:ascii="Cambria Math" w:eastAsiaTheme="minorHAnsi" w:hAnsi="Cambria Math"/>
                <w:i/>
                <w:color w:val="000000"/>
                <w:sz w:val="26"/>
                <w:szCs w:val="26"/>
                <w:lang w:bidi="hi-IN"/>
              </w:rPr>
            </m:ctrlPr>
          </m:fPr>
          <m:num>
            <m:r>
              <w:rPr>
                <w:rFonts w:ascii="Cambria Math" w:hAnsi="Cambria Math"/>
                <w:color w:val="000000"/>
                <w:sz w:val="26"/>
                <w:szCs w:val="26"/>
              </w:rPr>
              <m:t>4</m:t>
            </m:r>
          </m:num>
          <m:den>
            <m:r>
              <w:rPr>
                <w:rFonts w:ascii="Cambria Math" w:hAnsi="Cambria Math"/>
                <w:color w:val="000000"/>
                <w:sz w:val="26"/>
                <w:szCs w:val="26"/>
              </w:rPr>
              <m:t>10</m:t>
            </m:r>
          </m:den>
        </m:f>
      </m:oMath>
      <w:r w:rsidRPr="00B3039F">
        <w:rPr>
          <w:rFonts w:ascii="Times New Roman" w:eastAsiaTheme="minorEastAsia" w:hAnsi="Times New Roman"/>
          <w:color w:val="000000"/>
          <w:sz w:val="26"/>
          <w:szCs w:val="26"/>
        </w:rPr>
        <w:t>*</w:t>
      </w:r>
      <w:r w:rsidRPr="00B3039F">
        <w:rPr>
          <w:rFonts w:ascii="Times New Roman" w:hAnsi="Times New Roman"/>
          <w:color w:val="000000"/>
          <w:sz w:val="26"/>
          <w:szCs w:val="26"/>
        </w:rPr>
        <w:t>2862250000 = 247298400</w:t>
      </w:r>
    </w:p>
    <w:p w:rsidR="00A31A7A" w:rsidRPr="00B3039F" w:rsidRDefault="00A31A7A" w:rsidP="00235B75">
      <w:pPr>
        <w:widowControl/>
        <w:adjustRightInd/>
        <w:spacing w:line="240" w:lineRule="auto"/>
        <w:textAlignment w:val="auto"/>
        <w:rPr>
          <w:rFonts w:ascii="Times New Roman" w:hAnsi="Times New Roman"/>
          <w:color w:val="000000"/>
          <w:sz w:val="26"/>
          <w:szCs w:val="26"/>
        </w:rPr>
      </w:pPr>
    </w:p>
    <w:p w:rsidR="00A31A7A" w:rsidRPr="00B3039F" w:rsidRDefault="00A31A7A"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sz w:val="26"/>
          <w:szCs w:val="26"/>
        </w:rPr>
        <w:t xml:space="preserve">Var Red 2 = </w:t>
      </w:r>
      <w:r w:rsidRPr="00B3039F">
        <w:rPr>
          <w:rFonts w:ascii="Times New Roman" w:hAnsi="Times New Roman"/>
          <w:color w:val="000000"/>
          <w:sz w:val="26"/>
          <w:szCs w:val="26"/>
        </w:rPr>
        <w:t xml:space="preserve">2204258400 - </w:t>
      </w:r>
      <m:oMath>
        <m:f>
          <m:fPr>
            <m:ctrlPr>
              <w:rPr>
                <w:rFonts w:ascii="Cambria Math" w:eastAsiaTheme="minorHAnsi" w:hAnsi="Cambria Math"/>
                <w:i/>
                <w:color w:val="000000"/>
                <w:sz w:val="26"/>
                <w:szCs w:val="26"/>
                <w:lang w:bidi="hi-IN"/>
              </w:rPr>
            </m:ctrlPr>
          </m:fPr>
          <m:num>
            <m:r>
              <w:rPr>
                <w:rFonts w:ascii="Cambria Math" w:hAnsi="Cambria Math"/>
                <w:color w:val="000000"/>
                <w:sz w:val="26"/>
                <w:szCs w:val="26"/>
              </w:rPr>
              <m:t>4</m:t>
            </m:r>
          </m:num>
          <m:den>
            <m:r>
              <w:rPr>
                <w:rFonts w:ascii="Cambria Math" w:hAnsi="Cambria Math"/>
                <w:color w:val="000000"/>
                <w:sz w:val="26"/>
                <w:szCs w:val="26"/>
              </w:rPr>
              <m:t>10</m:t>
            </m:r>
          </m:den>
        </m:f>
      </m:oMath>
      <w:r w:rsidRPr="00B3039F">
        <w:rPr>
          <w:rFonts w:ascii="Times New Roman" w:eastAsiaTheme="minorEastAsia" w:hAnsi="Times New Roman"/>
          <w:color w:val="000000"/>
          <w:sz w:val="26"/>
          <w:szCs w:val="26"/>
        </w:rPr>
        <w:t>*</w:t>
      </w:r>
      <w:r w:rsidRPr="00B3039F">
        <w:rPr>
          <w:rFonts w:ascii="Times New Roman" w:hAnsi="Times New Roman"/>
          <w:color w:val="000000"/>
          <w:sz w:val="26"/>
          <w:szCs w:val="26"/>
        </w:rPr>
        <w:t xml:space="preserve">571542500 - </w:t>
      </w:r>
      <m:oMath>
        <m:f>
          <m:fPr>
            <m:ctrlPr>
              <w:rPr>
                <w:rFonts w:ascii="Cambria Math" w:eastAsiaTheme="minorHAnsi" w:hAnsi="Cambria Math"/>
                <w:i/>
                <w:color w:val="000000"/>
                <w:sz w:val="26"/>
                <w:szCs w:val="26"/>
                <w:lang w:bidi="hi-IN"/>
              </w:rPr>
            </m:ctrlPr>
          </m:fPr>
          <m:num>
            <m:r>
              <w:rPr>
                <w:rFonts w:ascii="Cambria Math" w:hAnsi="Cambria Math"/>
                <w:color w:val="000000"/>
                <w:sz w:val="26"/>
                <w:szCs w:val="26"/>
              </w:rPr>
              <m:t>6</m:t>
            </m:r>
          </m:num>
          <m:den>
            <m:r>
              <w:rPr>
                <w:rFonts w:ascii="Cambria Math" w:hAnsi="Cambria Math"/>
                <w:color w:val="000000"/>
                <w:sz w:val="26"/>
                <w:szCs w:val="26"/>
              </w:rPr>
              <m:t>10</m:t>
            </m:r>
          </m:den>
        </m:f>
      </m:oMath>
      <w:r w:rsidRPr="00B3039F">
        <w:rPr>
          <w:rFonts w:ascii="Times New Roman" w:eastAsiaTheme="minorEastAsia" w:hAnsi="Times New Roman"/>
          <w:color w:val="000000"/>
          <w:sz w:val="26"/>
          <w:szCs w:val="26"/>
        </w:rPr>
        <w:t>*</w:t>
      </w:r>
      <w:r w:rsidRPr="00B3039F">
        <w:rPr>
          <w:rFonts w:ascii="Times New Roman" w:hAnsi="Times New Roman"/>
          <w:color w:val="000000"/>
          <w:sz w:val="26"/>
          <w:szCs w:val="26"/>
        </w:rPr>
        <w:t>1940166667 = 811541400</w:t>
      </w:r>
    </w:p>
    <w:p w:rsidR="00A31A7A" w:rsidRDefault="00A31A7A" w:rsidP="00235B75">
      <w:pPr>
        <w:widowControl/>
        <w:adjustRightInd/>
        <w:spacing w:line="240" w:lineRule="auto"/>
        <w:textAlignment w:val="auto"/>
        <w:rPr>
          <w:rFonts w:ascii="Calibri" w:hAnsi="Calibri" w:cs="Calibri"/>
          <w:color w:val="000000"/>
          <w:sz w:val="22"/>
          <w:szCs w:val="22"/>
        </w:rPr>
      </w:pPr>
    </w:p>
    <w:p w:rsidR="00A31A7A" w:rsidRPr="00B3039F" w:rsidRDefault="00A31A7A" w:rsidP="00235B75">
      <w:pPr>
        <w:widowControl/>
        <w:adjustRightInd/>
        <w:spacing w:line="240" w:lineRule="auto"/>
        <w:textAlignment w:val="auto"/>
        <w:rPr>
          <w:rFonts w:ascii="Times New Roman" w:hAnsi="Times New Roman"/>
          <w:color w:val="000000"/>
          <w:sz w:val="26"/>
          <w:szCs w:val="26"/>
        </w:rPr>
      </w:pPr>
      <w:r w:rsidRPr="00B3039F">
        <w:rPr>
          <w:rFonts w:ascii="Times New Roman" w:hAnsi="Times New Roman"/>
          <w:color w:val="000000"/>
          <w:sz w:val="26"/>
          <w:szCs w:val="26"/>
        </w:rPr>
        <w:t xml:space="preserve">Var Red 2 &gt; Var Red 1 =&gt; </w:t>
      </w:r>
      <w:r w:rsidR="004C608A" w:rsidRPr="00B3039F">
        <w:rPr>
          <w:rFonts w:ascii="Times New Roman" w:hAnsi="Times New Roman"/>
          <w:color w:val="000000"/>
          <w:sz w:val="26"/>
          <w:szCs w:val="26"/>
        </w:rPr>
        <w:t>Chọn cách 2 do cách 2 làm giảm tạp chất hơn nhiều lần so với cách 1</w:t>
      </w:r>
    </w:p>
    <w:p w:rsidR="004C608A" w:rsidRDefault="004C608A" w:rsidP="00235B75">
      <w:pPr>
        <w:widowControl/>
        <w:adjustRightInd/>
        <w:spacing w:line="240" w:lineRule="auto"/>
        <w:textAlignment w:val="auto"/>
        <w:rPr>
          <w:rFonts w:ascii="Calibri" w:hAnsi="Calibri" w:cs="Calibri"/>
          <w:color w:val="000000"/>
          <w:sz w:val="22"/>
          <w:szCs w:val="22"/>
        </w:rPr>
      </w:pPr>
    </w:p>
    <w:p w:rsidR="00C35262" w:rsidRDefault="004C608A" w:rsidP="00235B75">
      <w:pPr>
        <w:widowControl/>
        <w:adjustRightInd/>
        <w:spacing w:line="240" w:lineRule="auto"/>
        <w:textAlignment w:val="auto"/>
        <w:rPr>
          <w:rFonts w:ascii="Times New Roman" w:hAnsi="Times New Roman"/>
          <w:b/>
          <w:color w:val="000000"/>
          <w:sz w:val="26"/>
          <w:szCs w:val="26"/>
        </w:rPr>
      </w:pPr>
      <w:r w:rsidRPr="00B3039F">
        <w:rPr>
          <w:rFonts w:ascii="Times New Roman" w:hAnsi="Times New Roman"/>
          <w:b/>
          <w:color w:val="000000"/>
          <w:sz w:val="26"/>
          <w:szCs w:val="26"/>
        </w:rPr>
        <w:t>Ở đây chỉ so sánh 2 lần, trong thực tế, mô hình đánh giá phương sai giảm cho mỗi lần tách có thể và chọn tốt nhất. Quá trình này diễn ra 1 cách đệ quy trừ khi chúng ta đã đạt đến độ sâu mong muốn</w:t>
      </w:r>
      <w:r w:rsidR="00236EB1">
        <w:rPr>
          <w:rFonts w:ascii="Times New Roman" w:hAnsi="Times New Roman"/>
          <w:b/>
          <w:color w:val="000000"/>
          <w:sz w:val="26"/>
          <w:szCs w:val="26"/>
        </w:rPr>
        <w:t>.</w:t>
      </w:r>
    </w:p>
    <w:p w:rsidR="00236EB1" w:rsidRDefault="00236EB1" w:rsidP="00235B75">
      <w:pPr>
        <w:widowControl/>
        <w:adjustRightInd/>
        <w:spacing w:line="240" w:lineRule="auto"/>
        <w:textAlignment w:val="auto"/>
        <w:rPr>
          <w:rFonts w:ascii="Times New Roman" w:hAnsi="Times New Roman"/>
          <w:b/>
          <w:color w:val="000000"/>
          <w:sz w:val="26"/>
          <w:szCs w:val="26"/>
        </w:rPr>
      </w:pPr>
    </w:p>
    <w:p w:rsidR="00236EB1" w:rsidRPr="00236EB1" w:rsidRDefault="00236EB1" w:rsidP="00235B75">
      <w:pPr>
        <w:pStyle w:val="ListParagraph"/>
        <w:numPr>
          <w:ilvl w:val="0"/>
          <w:numId w:val="20"/>
        </w:numPr>
        <w:spacing w:line="240" w:lineRule="auto"/>
        <w:jc w:val="both"/>
        <w:rPr>
          <w:rFonts w:ascii="Times New Roman" w:hAnsi="Times New Roman"/>
          <w:b/>
          <w:color w:val="000000"/>
          <w:sz w:val="26"/>
          <w:szCs w:val="26"/>
        </w:rPr>
      </w:pPr>
      <w:r>
        <w:rPr>
          <w:rFonts w:ascii="Times New Roman" w:hAnsi="Times New Roman"/>
          <w:color w:val="000000"/>
          <w:sz w:val="26"/>
          <w:szCs w:val="26"/>
        </w:rPr>
        <w:t>Xây dựng Decision Tree</w:t>
      </w:r>
    </w:p>
    <w:p w:rsidR="00236EB1" w:rsidRDefault="00236EB1" w:rsidP="00235B75">
      <w:pPr>
        <w:widowControl/>
        <w:adjustRightInd/>
        <w:spacing w:line="240" w:lineRule="auto"/>
        <w:textAlignment w:val="auto"/>
        <w:rPr>
          <w:rFonts w:ascii="Times New Roman" w:hAnsi="Times New Roman"/>
          <w:b/>
          <w:color w:val="000000"/>
          <w:sz w:val="26"/>
          <w:szCs w:val="26"/>
        </w:rPr>
      </w:pPr>
    </w:p>
    <w:p w:rsidR="00267768" w:rsidRDefault="00267768" w:rsidP="00235B75">
      <w:pPr>
        <w:widowControl/>
        <w:adjustRightInd/>
        <w:spacing w:line="240" w:lineRule="auto"/>
        <w:textAlignment w:val="auto"/>
        <w:rPr>
          <w:rFonts w:ascii="Times New Roman" w:hAnsi="Times New Roman"/>
          <w:b/>
          <w:color w:val="000000"/>
          <w:sz w:val="26"/>
          <w:szCs w:val="26"/>
        </w:rPr>
      </w:pPr>
    </w:p>
    <w:p w:rsidR="00267768" w:rsidRDefault="00267768" w:rsidP="00235B75">
      <w:pPr>
        <w:widowControl/>
        <w:adjustRightInd/>
        <w:spacing w:line="240" w:lineRule="auto"/>
        <w:textAlignment w:val="auto"/>
        <w:rPr>
          <w:rFonts w:ascii="Times New Roman" w:hAnsi="Times New Roman"/>
          <w:b/>
          <w:color w:val="000000"/>
          <w:sz w:val="26"/>
          <w:szCs w:val="26"/>
        </w:rPr>
      </w:pPr>
    </w:p>
    <w:p w:rsidR="00267768" w:rsidRDefault="00267768" w:rsidP="00235B75">
      <w:pPr>
        <w:widowControl/>
        <w:adjustRightInd/>
        <w:spacing w:line="240" w:lineRule="auto"/>
        <w:textAlignment w:val="auto"/>
        <w:rPr>
          <w:rFonts w:ascii="Times New Roman" w:hAnsi="Times New Roman"/>
          <w:b/>
          <w:color w:val="000000"/>
          <w:sz w:val="26"/>
          <w:szCs w:val="26"/>
        </w:rPr>
      </w:pPr>
    </w:p>
    <w:p w:rsidR="00267768" w:rsidRDefault="00267768" w:rsidP="00235B75">
      <w:pPr>
        <w:widowControl/>
        <w:adjustRightInd/>
        <w:spacing w:line="240" w:lineRule="auto"/>
        <w:textAlignment w:val="auto"/>
        <w:rPr>
          <w:rFonts w:ascii="Times New Roman" w:hAnsi="Times New Roman"/>
          <w:b/>
          <w:color w:val="000000"/>
          <w:sz w:val="26"/>
          <w:szCs w:val="26"/>
        </w:rPr>
      </w:pPr>
    </w:p>
    <w:p w:rsidR="00267768" w:rsidRPr="00B3039F" w:rsidRDefault="00267768" w:rsidP="00235B75">
      <w:pPr>
        <w:widowControl/>
        <w:adjustRightInd/>
        <w:spacing w:line="240" w:lineRule="auto"/>
        <w:textAlignment w:val="auto"/>
        <w:rPr>
          <w:rFonts w:ascii="Times New Roman" w:hAnsi="Times New Roman"/>
          <w:b/>
          <w:color w:val="000000"/>
          <w:sz w:val="26"/>
          <w:szCs w:val="26"/>
        </w:rPr>
      </w:pPr>
    </w:p>
    <w:p w:rsidR="0064317F" w:rsidRDefault="00236EB1"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7143942C" wp14:editId="48984436">
                <wp:simplePos x="0" y="0"/>
                <wp:positionH relativeFrom="column">
                  <wp:posOffset>1983105</wp:posOffset>
                </wp:positionH>
                <wp:positionV relativeFrom="paragraph">
                  <wp:posOffset>80010</wp:posOffset>
                </wp:positionV>
                <wp:extent cx="1508760" cy="586740"/>
                <wp:effectExtent l="0" t="0" r="15240" b="22860"/>
                <wp:wrapNone/>
                <wp:docPr id="4" name="Oval 4"/>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28438B">
                            <w:pPr>
                              <w:rPr>
                                <w:rFonts w:ascii="Times New Roman" w:hAnsi="Times New Roman"/>
                                <w:sz w:val="26"/>
                                <w:szCs w:val="26"/>
                              </w:rPr>
                            </w:pPr>
                            <w:r w:rsidRPr="0028438B">
                              <w:rPr>
                                <w:rFonts w:ascii="Times New Roman" w:hAnsi="Times New Roman"/>
                                <w:sz w:val="26"/>
                                <w:szCs w:val="26"/>
                              </w:rPr>
                              <w:t xml:space="preserve">YB </w:t>
                            </w:r>
                            <m:oMath>
                              <m:r>
                                <w:rPr>
                                  <w:rFonts w:ascii="Cambria Math" w:hAnsi="Cambria Math"/>
                                  <w:sz w:val="26"/>
                                  <w:szCs w:val="26"/>
                                </w:rPr>
                                <m:t>≤1976</m:t>
                              </m:r>
                            </m:oMath>
                          </w:p>
                          <w:p w:rsidR="00347BB7" w:rsidRDefault="00347BB7" w:rsidP="002843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3942C" id="Oval 4" o:spid="_x0000_s1026" style="position:absolute;left:0;text-align:left;margin-left:156.15pt;margin-top:6.3pt;width:118.8pt;height:4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" fillcolor="white [3201]" strokecolor="#70ad47 [3209]" strokeweight="1pt">
                <v:stroke joinstyle="miter"/>
                <v:textbox>
                  <w:txbxContent>
                    <w:p w:rsidR="00347BB7" w:rsidRPr="0028438B" w:rsidRDefault="00347BB7" w:rsidP="0028438B">
                      <w:pPr>
                        <w:rPr>
                          <w:rFonts w:ascii="Times New Roman" w:hAnsi="Times New Roman"/>
                          <w:sz w:val="26"/>
                          <w:szCs w:val="26"/>
                        </w:rPr>
                      </w:pPr>
                      <w:r w:rsidRPr="0028438B">
                        <w:rPr>
                          <w:rFonts w:ascii="Times New Roman" w:hAnsi="Times New Roman"/>
                          <w:sz w:val="26"/>
                          <w:szCs w:val="26"/>
                        </w:rPr>
                        <w:t xml:space="preserve">YB </w:t>
                      </w:r>
                      <m:oMath>
                        <m:r>
                          <w:rPr>
                            <w:rFonts w:ascii="Cambria Math" w:hAnsi="Cambria Math"/>
                            <w:sz w:val="26"/>
                            <w:szCs w:val="26"/>
                          </w:rPr>
                          <m:t>≤1976</m:t>
                        </m:r>
                      </m:oMath>
                    </w:p>
                    <w:p w:rsidR="00347BB7" w:rsidRDefault="00347BB7" w:rsidP="0028438B">
                      <w:pPr>
                        <w:jc w:val="center"/>
                      </w:pPr>
                    </w:p>
                  </w:txbxContent>
                </v:textbox>
              </v:oval>
            </w:pict>
          </mc:Fallback>
        </mc:AlternateContent>
      </w:r>
    </w:p>
    <w:p w:rsidR="00B3039F" w:rsidRDefault="00B3039F" w:rsidP="00235B75">
      <w:pPr>
        <w:spacing w:before="120" w:line="360" w:lineRule="auto"/>
        <w:rPr>
          <w:rFonts w:ascii="Times New Roman" w:hAnsi="Times New Roman"/>
        </w:rPr>
      </w:pPr>
    </w:p>
    <w:p w:rsidR="00B3039F" w:rsidRDefault="00236EB1"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69504" behindDoc="0" locked="0" layoutInCell="1" allowOverlap="1" wp14:anchorId="147D9892" wp14:editId="3152E16C">
                <wp:simplePos x="0" y="0"/>
                <wp:positionH relativeFrom="column">
                  <wp:posOffset>923925</wp:posOffset>
                </wp:positionH>
                <wp:positionV relativeFrom="paragraph">
                  <wp:posOffset>22860</wp:posOffset>
                </wp:positionV>
                <wp:extent cx="1722120" cy="297180"/>
                <wp:effectExtent l="38100" t="0" r="11430" b="83820"/>
                <wp:wrapNone/>
                <wp:docPr id="11" name="Straight Arrow Connector 11"/>
                <wp:cNvGraphicFramePr/>
                <a:graphic xmlns:a="http://schemas.openxmlformats.org/drawingml/2006/main">
                  <a:graphicData uri="http://schemas.microsoft.com/office/word/2010/wordprocessingShape">
                    <wps:wsp>
                      <wps:cNvCnPr/>
                      <wps:spPr>
                        <a:xfrm flipH="1">
                          <a:off x="0" y="0"/>
                          <a:ext cx="1722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0554C9" id="_x0000_t32" coordsize="21600,21600" o:spt="32" o:oned="t" path="m,l21600,21600e" filled="f">
                <v:path arrowok="t" fillok="f" o:connecttype="none"/>
                <o:lock v:ext="edit" shapetype="t"/>
              </v:shapetype>
              <v:shape id="Straight Arrow Connector 11" o:spid="_x0000_s1026" type="#_x0000_t32" style="position:absolute;margin-left:72.75pt;margin-top:1.8pt;width:135.6pt;height:23.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670528" behindDoc="0" locked="0" layoutInCell="1" allowOverlap="1" wp14:anchorId="539EB18B" wp14:editId="0A0DFC03">
                <wp:simplePos x="0" y="0"/>
                <wp:positionH relativeFrom="column">
                  <wp:posOffset>2638425</wp:posOffset>
                </wp:positionH>
                <wp:positionV relativeFrom="paragraph">
                  <wp:posOffset>22860</wp:posOffset>
                </wp:positionV>
                <wp:extent cx="2072640" cy="335280"/>
                <wp:effectExtent l="0" t="0" r="41910" b="83820"/>
                <wp:wrapNone/>
                <wp:docPr id="12" name="Straight Arrow Connector 12"/>
                <wp:cNvGraphicFramePr/>
                <a:graphic xmlns:a="http://schemas.openxmlformats.org/drawingml/2006/main">
                  <a:graphicData uri="http://schemas.microsoft.com/office/word/2010/wordprocessingShape">
                    <wps:wsp>
                      <wps:cNvCnPr/>
                      <wps:spPr>
                        <a:xfrm>
                          <a:off x="0" y="0"/>
                          <a:ext cx="20726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49EBDA" id="Straight Arrow Connector 12" o:spid="_x0000_s1026" type="#_x0000_t32" style="position:absolute;margin-left:207.75pt;margin-top:1.8pt;width:163.2pt;height:26.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" strokecolor="black [3200]" strokeweight=".5pt">
                <v:stroke endarrow="block" joinstyle="miter"/>
              </v:shape>
            </w:pict>
          </mc:Fallback>
        </mc:AlternateContent>
      </w:r>
    </w:p>
    <w:p w:rsidR="00B3039F" w:rsidRDefault="00236EB1"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62336" behindDoc="0" locked="0" layoutInCell="1" allowOverlap="1" wp14:anchorId="5589C2C0" wp14:editId="21011A6A">
                <wp:simplePos x="0" y="0"/>
                <wp:positionH relativeFrom="column">
                  <wp:posOffset>-371475</wp:posOffset>
                </wp:positionH>
                <wp:positionV relativeFrom="paragraph">
                  <wp:posOffset>81915</wp:posOffset>
                </wp:positionV>
                <wp:extent cx="2042160" cy="762000"/>
                <wp:effectExtent l="0" t="0" r="15240" b="19050"/>
                <wp:wrapNone/>
                <wp:docPr id="6" name="Oval 6"/>
                <wp:cNvGraphicFramePr/>
                <a:graphic xmlns:a="http://schemas.openxmlformats.org/drawingml/2006/main">
                  <a:graphicData uri="http://schemas.microsoft.com/office/word/2010/wordprocessingShape">
                    <wps:wsp>
                      <wps:cNvSpPr/>
                      <wps:spPr>
                        <a:xfrm>
                          <a:off x="0" y="0"/>
                          <a:ext cx="204216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4C7BCC">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sidRPr="0028438B">
                              <w:rPr>
                                <w:rFonts w:ascii="Times New Roman" w:hAnsi="Times New Roman"/>
                                <w:color w:val="000000"/>
                                <w:sz w:val="26"/>
                                <w:szCs w:val="26"/>
                              </w:rPr>
                              <w:t>142350</w:t>
                            </w:r>
                          </w:p>
                          <w:p w:rsidR="00347BB7" w:rsidRDefault="00347BB7" w:rsidP="0028438B"/>
                          <w:p w:rsidR="00347BB7" w:rsidRDefault="00347BB7" w:rsidP="002843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9C2C0" id="Oval 6" o:spid="_x0000_s1027" style="position:absolute;left:0;text-align:left;margin-left:-29.25pt;margin-top:6.45pt;width:160.8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" fillcolor="white [3201]" strokecolor="#70ad47 [3209]" strokeweight="1pt">
                <v:stroke joinstyle="miter"/>
                <v:textbox>
                  <w:txbxContent>
                    <w:p w:rsidR="00347BB7" w:rsidRPr="0028438B" w:rsidRDefault="00347BB7" w:rsidP="004C7BCC">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sidRPr="0028438B">
                        <w:rPr>
                          <w:rFonts w:ascii="Times New Roman" w:hAnsi="Times New Roman"/>
                          <w:color w:val="000000"/>
                          <w:sz w:val="26"/>
                          <w:szCs w:val="26"/>
                        </w:rPr>
                        <w:t>142350</w:t>
                      </w:r>
                    </w:p>
                    <w:p w:rsidR="00347BB7" w:rsidRDefault="00347BB7" w:rsidP="0028438B"/>
                    <w:p w:rsidR="00347BB7" w:rsidRDefault="00347BB7" w:rsidP="0028438B">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664384" behindDoc="0" locked="0" layoutInCell="1" allowOverlap="1" wp14:anchorId="425F261B" wp14:editId="5745AC3B">
                <wp:simplePos x="0" y="0"/>
                <wp:positionH relativeFrom="column">
                  <wp:posOffset>3924300</wp:posOffset>
                </wp:positionH>
                <wp:positionV relativeFrom="paragraph">
                  <wp:posOffset>71755</wp:posOffset>
                </wp:positionV>
                <wp:extent cx="1508760" cy="586740"/>
                <wp:effectExtent l="0" t="0" r="15240" b="22860"/>
                <wp:wrapNone/>
                <wp:docPr id="7" name="Oval 7"/>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Default="00347BB7" w:rsidP="0028438B">
                            <w:pPr>
                              <w:jc w:val="center"/>
                            </w:pPr>
                            <w:r>
                              <w:rPr>
                                <w:rFonts w:ascii="Times New Roman" w:hAnsi="Times New Roman"/>
                                <w:sz w:val="24"/>
                                <w:szCs w:val="24"/>
                              </w:rPr>
                              <w:t>LA</w:t>
                            </w:r>
                            <m:oMath>
                              <m:r>
                                <w:rPr>
                                  <w:rFonts w:ascii="Cambria Math" w:hAnsi="Cambria Math"/>
                                  <w:sz w:val="24"/>
                                  <w:szCs w:val="24"/>
                                </w:rPr>
                                <m:t xml:space="preserve"> ≤9600</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F261B" id="Oval 7" o:spid="_x0000_s1028" style="position:absolute;left:0;text-align:left;margin-left:309pt;margin-top:5.65pt;width:118.8pt;height:4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" fillcolor="white [3201]" strokecolor="#70ad47 [3209]" strokeweight="1pt">
                <v:stroke joinstyle="miter"/>
                <v:textbox>
                  <w:txbxContent>
                    <w:p w:rsidR="00347BB7" w:rsidRDefault="00347BB7" w:rsidP="0028438B">
                      <w:pPr>
                        <w:jc w:val="center"/>
                      </w:pPr>
                      <w:r>
                        <w:rPr>
                          <w:rFonts w:ascii="Times New Roman" w:hAnsi="Times New Roman"/>
                          <w:sz w:val="24"/>
                          <w:szCs w:val="24"/>
                        </w:rPr>
                        <w:t>LA</w:t>
                      </w:r>
                      <m:oMath>
                        <m:r>
                          <w:rPr>
                            <w:rFonts w:ascii="Cambria Math" w:hAnsi="Cambria Math"/>
                            <w:sz w:val="24"/>
                            <w:szCs w:val="24"/>
                          </w:rPr>
                          <m:t xml:space="preserve"> ≤9600</m:t>
                        </m:r>
                      </m:oMath>
                    </w:p>
                  </w:txbxContent>
                </v:textbox>
              </v:oval>
            </w:pict>
          </mc:Fallback>
        </mc:AlternateContent>
      </w:r>
    </w:p>
    <w:p w:rsidR="00B3039F" w:rsidRDefault="00236EB1"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72576" behindDoc="0" locked="0" layoutInCell="1" allowOverlap="1" wp14:anchorId="26ED25C8" wp14:editId="72CF3508">
                <wp:simplePos x="0" y="0"/>
                <wp:positionH relativeFrom="column">
                  <wp:posOffset>4657725</wp:posOffset>
                </wp:positionH>
                <wp:positionV relativeFrom="paragraph">
                  <wp:posOffset>346710</wp:posOffset>
                </wp:positionV>
                <wp:extent cx="426720" cy="784860"/>
                <wp:effectExtent l="0" t="0" r="68580" b="53340"/>
                <wp:wrapNone/>
                <wp:docPr id="14" name="Straight Arrow Connector 14"/>
                <wp:cNvGraphicFramePr/>
                <a:graphic xmlns:a="http://schemas.openxmlformats.org/drawingml/2006/main">
                  <a:graphicData uri="http://schemas.microsoft.com/office/word/2010/wordprocessingShape">
                    <wps:wsp>
                      <wps:cNvCnPr/>
                      <wps:spPr>
                        <a:xfrm>
                          <a:off x="0" y="0"/>
                          <a:ext cx="426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A5CBB" id="Straight Arrow Connector 14" o:spid="_x0000_s1026" type="#_x0000_t32" style="position:absolute;margin-left:366.75pt;margin-top:27.3pt;width:33.6pt;height:6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671552" behindDoc="0" locked="0" layoutInCell="1" allowOverlap="1" wp14:anchorId="123269C6" wp14:editId="331079C4">
                <wp:simplePos x="0" y="0"/>
                <wp:positionH relativeFrom="column">
                  <wp:posOffset>2714625</wp:posOffset>
                </wp:positionH>
                <wp:positionV relativeFrom="paragraph">
                  <wp:posOffset>346710</wp:posOffset>
                </wp:positionV>
                <wp:extent cx="1943100" cy="784860"/>
                <wp:effectExtent l="38100" t="0" r="19050" b="72390"/>
                <wp:wrapNone/>
                <wp:docPr id="13" name="Straight Arrow Connector 13"/>
                <wp:cNvGraphicFramePr/>
                <a:graphic xmlns:a="http://schemas.openxmlformats.org/drawingml/2006/main">
                  <a:graphicData uri="http://schemas.microsoft.com/office/word/2010/wordprocessingShape">
                    <wps:wsp>
                      <wps:cNvCnPr/>
                      <wps:spPr>
                        <a:xfrm flipH="1">
                          <a:off x="0" y="0"/>
                          <a:ext cx="194310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1B42C" id="Straight Arrow Connector 13" o:spid="_x0000_s1026" type="#_x0000_t32" style="position:absolute;margin-left:213.75pt;margin-top:27.3pt;width:153pt;height:61.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" strokecolor="black [3200]" strokeweight=".5pt">
                <v:stroke endarrow="block" joinstyle="miter"/>
              </v:shape>
            </w:pict>
          </mc:Fallback>
        </mc:AlternateContent>
      </w:r>
    </w:p>
    <w:p w:rsidR="00B3039F" w:rsidRDefault="00B3039F" w:rsidP="00235B75">
      <w:pPr>
        <w:spacing w:before="120" w:line="360" w:lineRule="auto"/>
        <w:rPr>
          <w:rFonts w:ascii="Times New Roman" w:hAnsi="Times New Roman"/>
        </w:rPr>
      </w:pPr>
    </w:p>
    <w:p w:rsidR="00B3039F" w:rsidRDefault="00B3039F" w:rsidP="00235B75">
      <w:pPr>
        <w:spacing w:before="120" w:line="360" w:lineRule="auto"/>
        <w:rPr>
          <w:rFonts w:ascii="Times New Roman" w:hAnsi="Times New Roman"/>
        </w:rPr>
      </w:pPr>
    </w:p>
    <w:p w:rsidR="00B3039F" w:rsidRDefault="00236EB1" w:rsidP="00235B75">
      <w:pPr>
        <w:spacing w:before="120" w:line="360" w:lineRule="auto"/>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68480" behindDoc="0" locked="0" layoutInCell="1" allowOverlap="1" wp14:anchorId="1A1C2DD2" wp14:editId="46168E0E">
                <wp:simplePos x="0" y="0"/>
                <wp:positionH relativeFrom="column">
                  <wp:posOffset>4192905</wp:posOffset>
                </wp:positionH>
                <wp:positionV relativeFrom="paragraph">
                  <wp:posOffset>81915</wp:posOffset>
                </wp:positionV>
                <wp:extent cx="2057400" cy="662940"/>
                <wp:effectExtent l="0" t="0" r="19050" b="22860"/>
                <wp:wrapNone/>
                <wp:docPr id="10" name="Oval 10"/>
                <wp:cNvGraphicFramePr/>
                <a:graphic xmlns:a="http://schemas.openxmlformats.org/drawingml/2006/main">
                  <a:graphicData uri="http://schemas.microsoft.com/office/word/2010/wordprocessingShape">
                    <wps:wsp>
                      <wps:cNvSpPr/>
                      <wps:spPr>
                        <a:xfrm>
                          <a:off x="0" y="0"/>
                          <a:ext cx="2057400" cy="662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28438B">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sidRPr="004C7BCC">
                              <w:rPr>
                                <w:rFonts w:ascii="Times New Roman" w:hAnsi="Times New Roman"/>
                                <w:color w:val="000000"/>
                                <w:sz w:val="26"/>
                                <w:szCs w:val="26"/>
                              </w:rPr>
                              <w:t>196500</w:t>
                            </w:r>
                          </w:p>
                          <w:p w:rsidR="00347BB7" w:rsidRPr="0028438B" w:rsidRDefault="00347BB7" w:rsidP="0028438B">
                            <w:pPr>
                              <w:widowControl/>
                              <w:adjustRightInd/>
                              <w:spacing w:line="240" w:lineRule="auto"/>
                              <w:textAlignment w:val="auto"/>
                              <w:rPr>
                                <w:rFonts w:ascii="Calibri" w:hAnsi="Calibri" w:cs="Calibri"/>
                                <w:color w:val="000000"/>
                                <w:sz w:val="22"/>
                                <w:szCs w:val="22"/>
                              </w:rPr>
                            </w:pPr>
                          </w:p>
                          <w:p w:rsidR="00347BB7" w:rsidRDefault="00347BB7" w:rsidP="0028438B"/>
                          <w:p w:rsidR="00347BB7" w:rsidRDefault="00347BB7" w:rsidP="002843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C2DD2" id="Oval 10" o:spid="_x0000_s1029" style="position:absolute;left:0;text-align:left;margin-left:330.15pt;margin-top:6.45pt;width:162pt;height:5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" fillcolor="white [3201]" strokecolor="#70ad47 [3209]" strokeweight="1pt">
                <v:stroke joinstyle="miter"/>
                <v:textbox>
                  <w:txbxContent>
                    <w:p w:rsidR="00347BB7" w:rsidRPr="004C7BCC" w:rsidRDefault="00347BB7" w:rsidP="0028438B">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sidRPr="004C7BCC">
                        <w:rPr>
                          <w:rFonts w:ascii="Times New Roman" w:hAnsi="Times New Roman"/>
                          <w:color w:val="000000"/>
                          <w:sz w:val="26"/>
                          <w:szCs w:val="26"/>
                        </w:rPr>
                        <w:t>196500</w:t>
                      </w:r>
                    </w:p>
                    <w:p w:rsidR="00347BB7" w:rsidRPr="0028438B" w:rsidRDefault="00347BB7" w:rsidP="0028438B">
                      <w:pPr>
                        <w:widowControl/>
                        <w:adjustRightInd/>
                        <w:spacing w:line="240" w:lineRule="auto"/>
                        <w:textAlignment w:val="auto"/>
                        <w:rPr>
                          <w:rFonts w:ascii="Calibri" w:hAnsi="Calibri" w:cs="Calibri"/>
                          <w:color w:val="000000"/>
                          <w:sz w:val="22"/>
                          <w:szCs w:val="22"/>
                        </w:rPr>
                      </w:pPr>
                    </w:p>
                    <w:p w:rsidR="00347BB7" w:rsidRDefault="00347BB7" w:rsidP="0028438B"/>
                    <w:p w:rsidR="00347BB7" w:rsidRDefault="00347BB7" w:rsidP="0028438B">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666432" behindDoc="0" locked="0" layoutInCell="1" allowOverlap="1" wp14:anchorId="6A5494D6" wp14:editId="49DEC935">
                <wp:simplePos x="0" y="0"/>
                <wp:positionH relativeFrom="column">
                  <wp:posOffset>1594485</wp:posOffset>
                </wp:positionH>
                <wp:positionV relativeFrom="paragraph">
                  <wp:posOffset>59055</wp:posOffset>
                </wp:positionV>
                <wp:extent cx="2042160" cy="678180"/>
                <wp:effectExtent l="0" t="0" r="15240" b="26670"/>
                <wp:wrapNone/>
                <wp:docPr id="8" name="Oval 8"/>
                <wp:cNvGraphicFramePr/>
                <a:graphic xmlns:a="http://schemas.openxmlformats.org/drawingml/2006/main">
                  <a:graphicData uri="http://schemas.microsoft.com/office/word/2010/wordprocessingShape">
                    <wps:wsp>
                      <wps:cNvSpPr/>
                      <wps:spPr>
                        <a:xfrm>
                          <a:off x="0" y="0"/>
                          <a:ext cx="204216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28438B">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sidRPr="004C7BCC">
                              <w:rPr>
                                <w:rFonts w:ascii="Times New Roman" w:hAnsi="Times New Roman"/>
                                <w:color w:val="000000"/>
                                <w:sz w:val="26"/>
                                <w:szCs w:val="26"/>
                              </w:rPr>
                              <w:t>208500</w:t>
                            </w:r>
                          </w:p>
                          <w:p w:rsidR="00347BB7" w:rsidRDefault="00347BB7" w:rsidP="0028438B"/>
                          <w:p w:rsidR="00347BB7" w:rsidRDefault="00347BB7" w:rsidP="002843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494D6" id="Oval 8" o:spid="_x0000_s1030" style="position:absolute;left:0;text-align:left;margin-left:125.55pt;margin-top:4.65pt;width:160.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" fillcolor="white [3201]" strokecolor="#70ad47 [3209]" strokeweight="1pt">
                <v:stroke joinstyle="miter"/>
                <v:textbox>
                  <w:txbxContent>
                    <w:p w:rsidR="00347BB7" w:rsidRPr="004C7BCC" w:rsidRDefault="00347BB7" w:rsidP="0028438B">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sidRPr="004C7BCC">
                        <w:rPr>
                          <w:rFonts w:ascii="Times New Roman" w:hAnsi="Times New Roman"/>
                          <w:color w:val="000000"/>
                          <w:sz w:val="26"/>
                          <w:szCs w:val="26"/>
                        </w:rPr>
                        <w:t>208500</w:t>
                      </w:r>
                    </w:p>
                    <w:p w:rsidR="00347BB7" w:rsidRDefault="00347BB7" w:rsidP="0028438B"/>
                    <w:p w:rsidR="00347BB7" w:rsidRDefault="00347BB7" w:rsidP="0028438B">
                      <w:pPr>
                        <w:jc w:val="center"/>
                      </w:pPr>
                    </w:p>
                  </w:txbxContent>
                </v:textbox>
              </v:oval>
            </w:pict>
          </mc:Fallback>
        </mc:AlternateContent>
      </w:r>
    </w:p>
    <w:p w:rsidR="00B3039F" w:rsidRDefault="00B3039F" w:rsidP="00235B75">
      <w:pPr>
        <w:spacing w:before="120" w:line="360" w:lineRule="auto"/>
        <w:rPr>
          <w:rFonts w:ascii="Times New Roman" w:hAnsi="Times New Roman"/>
        </w:rPr>
      </w:pPr>
    </w:p>
    <w:p w:rsidR="00236EB1" w:rsidRDefault="00236EB1" w:rsidP="00235B75">
      <w:pPr>
        <w:spacing w:before="120" w:line="360" w:lineRule="auto"/>
        <w:rPr>
          <w:rFonts w:ascii="Times New Roman" w:hAnsi="Times New Roman"/>
        </w:rPr>
      </w:pPr>
    </w:p>
    <w:p w:rsidR="00236EB1" w:rsidRPr="00236EB1" w:rsidRDefault="00236EB1" w:rsidP="00235B75">
      <w:pPr>
        <w:spacing w:before="120" w:line="360" w:lineRule="auto"/>
        <w:ind w:left="720" w:firstLine="720"/>
        <w:rPr>
          <w:rFonts w:ascii="Times New Roman" w:hAnsi="Times New Roman"/>
          <w:sz w:val="26"/>
          <w:szCs w:val="26"/>
          <w:u w:val="single"/>
        </w:rPr>
      </w:pPr>
      <w:r w:rsidRPr="00236EB1">
        <w:rPr>
          <w:rFonts w:ascii="Times New Roman" w:hAnsi="Times New Roman"/>
          <w:sz w:val="26"/>
          <w:szCs w:val="26"/>
          <w:u w:val="single"/>
        </w:rPr>
        <w:t>Dữ liệu 2:</w:t>
      </w:r>
    </w:p>
    <w:tbl>
      <w:tblPr>
        <w:tblpPr w:leftFromText="180" w:rightFromText="180" w:vertAnchor="text" w:horzAnchor="margin" w:tblpXSpec="center" w:tblpY="147"/>
        <w:tblW w:w="4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57"/>
        <w:gridCol w:w="1163"/>
        <w:gridCol w:w="1163"/>
      </w:tblGrid>
      <w:tr w:rsidR="00236EB1" w:rsidRPr="00C35262" w:rsidTr="00236EB1">
        <w:trPr>
          <w:trHeight w:val="287"/>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Id</w:t>
            </w:r>
          </w:p>
        </w:tc>
        <w:tc>
          <w:tcPr>
            <w:tcW w:w="1057" w:type="dxa"/>
            <w:shd w:val="clear" w:color="auto" w:fill="auto"/>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FullBath</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YearBuilt</w:t>
            </w:r>
          </w:p>
        </w:tc>
        <w:tc>
          <w:tcPr>
            <w:tcW w:w="1163" w:type="dxa"/>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SalePrice</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7</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w:t>
            </w:r>
            <w:r w:rsidRPr="0064317F">
              <w:rPr>
                <w:rFonts w:ascii="Times New Roman" w:hAnsi="Times New Roman"/>
                <w:color w:val="000000"/>
                <w:sz w:val="24"/>
                <w:szCs w:val="24"/>
              </w:rPr>
              <w:t>4</w:t>
            </w:r>
          </w:p>
        </w:tc>
        <w:tc>
          <w:tcPr>
            <w:tcW w:w="1163" w:type="dxa"/>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307000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1976</w:t>
            </w:r>
          </w:p>
        </w:tc>
        <w:tc>
          <w:tcPr>
            <w:tcW w:w="1163" w:type="dxa"/>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181500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w:t>
            </w:r>
            <w:r w:rsidRPr="0064317F">
              <w:rPr>
                <w:rFonts w:ascii="Times New Roman" w:hAnsi="Times New Roman"/>
                <w:color w:val="000000"/>
                <w:sz w:val="24"/>
                <w:szCs w:val="24"/>
              </w:rPr>
              <w:t>3</w:t>
            </w:r>
          </w:p>
        </w:tc>
        <w:tc>
          <w:tcPr>
            <w:tcW w:w="1163" w:type="dxa"/>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9</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1931</w:t>
            </w:r>
          </w:p>
        </w:tc>
        <w:tc>
          <w:tcPr>
            <w:tcW w:w="1163" w:type="dxa"/>
          </w:tcPr>
          <w:p w:rsidR="00236EB1" w:rsidRPr="0064317F"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129900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4</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1915</w:t>
            </w:r>
          </w:p>
        </w:tc>
        <w:tc>
          <w:tcPr>
            <w:tcW w:w="1163" w:type="dxa"/>
          </w:tcPr>
          <w:p w:rsidR="00236EB1" w:rsidRPr="0064317F"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140000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3</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2001</w:t>
            </w:r>
          </w:p>
        </w:tc>
        <w:tc>
          <w:tcPr>
            <w:tcW w:w="1163" w:type="dxa"/>
          </w:tcPr>
          <w:p w:rsidR="00236EB1" w:rsidRPr="0064317F"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223500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3</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200</w:t>
            </w:r>
            <w:r w:rsidRPr="0064317F">
              <w:rPr>
                <w:rFonts w:ascii="Times New Roman" w:hAnsi="Times New Roman"/>
                <w:color w:val="000000"/>
                <w:sz w:val="24"/>
                <w:szCs w:val="24"/>
              </w:rPr>
              <w:t>1</w:t>
            </w:r>
          </w:p>
        </w:tc>
        <w:tc>
          <w:tcPr>
            <w:tcW w:w="1163" w:type="dxa"/>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223500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10</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1939</w:t>
            </w:r>
          </w:p>
        </w:tc>
        <w:tc>
          <w:tcPr>
            <w:tcW w:w="1163" w:type="dxa"/>
          </w:tcPr>
          <w:p w:rsidR="00236EB1" w:rsidRPr="0064317F"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118000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1976</w:t>
            </w:r>
          </w:p>
        </w:tc>
        <w:tc>
          <w:tcPr>
            <w:tcW w:w="1163" w:type="dxa"/>
          </w:tcPr>
          <w:p w:rsidR="00236EB1" w:rsidRPr="0064317F"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181500</w:t>
            </w:r>
          </w:p>
        </w:tc>
      </w:tr>
      <w:tr w:rsidR="00236EB1" w:rsidRPr="00C35262" w:rsidTr="00236EB1">
        <w:trPr>
          <w:trHeight w:val="288"/>
        </w:trPr>
        <w:tc>
          <w:tcPr>
            <w:tcW w:w="715"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1057"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63" w:type="dxa"/>
            <w:shd w:val="clear" w:color="auto" w:fill="auto"/>
            <w:noWrap/>
            <w:vAlign w:val="bottom"/>
            <w:hideMark/>
          </w:tcPr>
          <w:p w:rsidR="00236EB1" w:rsidRPr="00C35262" w:rsidRDefault="00236EB1"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2003</w:t>
            </w:r>
          </w:p>
        </w:tc>
        <w:tc>
          <w:tcPr>
            <w:tcW w:w="1163" w:type="dxa"/>
          </w:tcPr>
          <w:p w:rsidR="00236EB1" w:rsidRPr="0064317F" w:rsidRDefault="00236EB1"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bl>
    <w:p w:rsidR="00236EB1" w:rsidRDefault="00236EB1" w:rsidP="00235B75">
      <w:pPr>
        <w:spacing w:before="120" w:line="360" w:lineRule="auto"/>
        <w:rPr>
          <w:rFonts w:ascii="Times New Roman" w:hAnsi="Times New Roman"/>
        </w:rPr>
      </w:pPr>
    </w:p>
    <w:p w:rsidR="00236EB1" w:rsidRPr="00236EB1" w:rsidRDefault="00236EB1" w:rsidP="00235B75">
      <w:pPr>
        <w:rPr>
          <w:rFonts w:ascii="Times New Roman" w:hAnsi="Times New Roman"/>
        </w:rPr>
      </w:pPr>
    </w:p>
    <w:p w:rsidR="00236EB1" w:rsidRPr="00236EB1" w:rsidRDefault="00236EB1" w:rsidP="00235B75">
      <w:pPr>
        <w:rPr>
          <w:rFonts w:ascii="Times New Roman" w:hAnsi="Times New Roman"/>
        </w:rPr>
      </w:pPr>
    </w:p>
    <w:p w:rsidR="00236EB1" w:rsidRPr="00236EB1" w:rsidRDefault="00236EB1" w:rsidP="00235B75">
      <w:pPr>
        <w:rPr>
          <w:rFonts w:ascii="Times New Roman" w:hAnsi="Times New Roman"/>
        </w:rPr>
      </w:pPr>
    </w:p>
    <w:p w:rsidR="00236EB1" w:rsidRPr="00236EB1" w:rsidRDefault="00236EB1" w:rsidP="00235B75">
      <w:pPr>
        <w:rPr>
          <w:rFonts w:ascii="Times New Roman" w:hAnsi="Times New Roman"/>
        </w:rPr>
      </w:pPr>
    </w:p>
    <w:p w:rsidR="00236EB1" w:rsidRPr="00236EB1" w:rsidRDefault="00236EB1" w:rsidP="00235B75">
      <w:pPr>
        <w:rPr>
          <w:rFonts w:ascii="Times New Roman" w:hAnsi="Times New Roman"/>
        </w:rPr>
      </w:pPr>
    </w:p>
    <w:p w:rsidR="00236EB1" w:rsidRPr="00236EB1" w:rsidRDefault="00236EB1" w:rsidP="00235B75">
      <w:pPr>
        <w:rPr>
          <w:rFonts w:ascii="Times New Roman" w:hAnsi="Times New Roman"/>
        </w:rPr>
      </w:pPr>
    </w:p>
    <w:p w:rsidR="00236EB1" w:rsidRDefault="00236EB1" w:rsidP="00235B75">
      <w:pPr>
        <w:rPr>
          <w:rFonts w:ascii="Times New Roman" w:hAnsi="Times New Roman"/>
        </w:rPr>
      </w:pPr>
    </w:p>
    <w:p w:rsidR="0064317F" w:rsidRDefault="0064317F" w:rsidP="00235B75">
      <w:pPr>
        <w:rPr>
          <w:rFonts w:ascii="Times New Roman" w:hAnsi="Times New Roman"/>
        </w:rPr>
      </w:pPr>
    </w:p>
    <w:p w:rsidR="00236EB1" w:rsidRDefault="00236EB1" w:rsidP="00235B75">
      <w:pPr>
        <w:rPr>
          <w:rFonts w:ascii="Times New Roman" w:hAnsi="Times New Roman"/>
        </w:rPr>
      </w:pPr>
      <w:r>
        <w:rPr>
          <w:rFonts w:ascii="Times New Roman" w:hAnsi="Times New Roman"/>
        </w:rPr>
        <w:t>Thực hiện xử lý giống như dữ liệu 1, ta có được Decision Tree như sau:</w:t>
      </w:r>
    </w:p>
    <w:p w:rsidR="005142A6" w:rsidRPr="00B3039F" w:rsidRDefault="005142A6" w:rsidP="00235B75">
      <w:pPr>
        <w:widowControl/>
        <w:adjustRightInd/>
        <w:spacing w:line="240" w:lineRule="auto"/>
        <w:textAlignment w:val="auto"/>
        <w:rPr>
          <w:rFonts w:ascii="Times New Roman" w:hAnsi="Times New Roman"/>
          <w:b/>
          <w:color w:val="000000"/>
          <w:sz w:val="26"/>
          <w:szCs w:val="26"/>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5142A6" w:rsidRDefault="005142A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74624" behindDoc="0" locked="0" layoutInCell="1" allowOverlap="1" wp14:anchorId="02D9CC93" wp14:editId="7889E077">
                <wp:simplePos x="0" y="0"/>
                <wp:positionH relativeFrom="column">
                  <wp:posOffset>1983105</wp:posOffset>
                </wp:positionH>
                <wp:positionV relativeFrom="paragraph">
                  <wp:posOffset>80010</wp:posOffset>
                </wp:positionV>
                <wp:extent cx="1508760" cy="586740"/>
                <wp:effectExtent l="0" t="0" r="15240" b="22860"/>
                <wp:wrapNone/>
                <wp:docPr id="5" name="Oval 5"/>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5142A6">
                            <w:pPr>
                              <w:rPr>
                                <w:rFonts w:ascii="Times New Roman" w:hAnsi="Times New Roman"/>
                                <w:sz w:val="26"/>
                                <w:szCs w:val="26"/>
                              </w:rPr>
                            </w:pPr>
                            <w:r w:rsidRPr="0028438B">
                              <w:rPr>
                                <w:rFonts w:ascii="Times New Roman" w:hAnsi="Times New Roman"/>
                                <w:sz w:val="26"/>
                                <w:szCs w:val="26"/>
                              </w:rPr>
                              <w:t xml:space="preserve">YB </w:t>
                            </w:r>
                            <m:oMath>
                              <m:r>
                                <w:rPr>
                                  <w:rFonts w:ascii="Cambria Math" w:hAnsi="Cambria Math"/>
                                  <w:sz w:val="26"/>
                                  <w:szCs w:val="26"/>
                                </w:rPr>
                                <m:t>≤1976</m:t>
                              </m:r>
                            </m:oMath>
                          </w:p>
                          <w:p w:rsidR="00347BB7" w:rsidRDefault="00347BB7" w:rsidP="005142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9CC93" id="Oval 5" o:spid="_x0000_s1031" style="position:absolute;left:0;text-align:left;margin-left:156.15pt;margin-top:6.3pt;width:118.8pt;height:4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" fillcolor="white [3201]" strokecolor="#70ad47 [3209]" strokeweight="1pt">
                <v:stroke joinstyle="miter"/>
                <v:textbox>
                  <w:txbxContent>
                    <w:p w:rsidR="00347BB7" w:rsidRPr="0028438B" w:rsidRDefault="00347BB7" w:rsidP="005142A6">
                      <w:pPr>
                        <w:rPr>
                          <w:rFonts w:ascii="Times New Roman" w:hAnsi="Times New Roman"/>
                          <w:sz w:val="26"/>
                          <w:szCs w:val="26"/>
                        </w:rPr>
                      </w:pPr>
                      <w:r w:rsidRPr="0028438B">
                        <w:rPr>
                          <w:rFonts w:ascii="Times New Roman" w:hAnsi="Times New Roman"/>
                          <w:sz w:val="26"/>
                          <w:szCs w:val="26"/>
                        </w:rPr>
                        <w:t xml:space="preserve">YB </w:t>
                      </w:r>
                      <m:oMath>
                        <m:r>
                          <w:rPr>
                            <w:rFonts w:ascii="Cambria Math" w:hAnsi="Cambria Math"/>
                            <w:sz w:val="26"/>
                            <w:szCs w:val="26"/>
                          </w:rPr>
                          <m:t>≤1976</m:t>
                        </m:r>
                      </m:oMath>
                    </w:p>
                    <w:p w:rsidR="00347BB7" w:rsidRDefault="00347BB7" w:rsidP="005142A6">
                      <w:pPr>
                        <w:jc w:val="center"/>
                      </w:pPr>
                    </w:p>
                  </w:txbxContent>
                </v:textbox>
              </v:oval>
            </w:pict>
          </mc:Fallback>
        </mc:AlternateContent>
      </w:r>
    </w:p>
    <w:p w:rsidR="005142A6" w:rsidRDefault="005142A6" w:rsidP="00235B75">
      <w:pPr>
        <w:spacing w:before="120" w:line="360" w:lineRule="auto"/>
        <w:rPr>
          <w:rFonts w:ascii="Times New Roman" w:hAnsi="Times New Roman"/>
        </w:rPr>
      </w:pPr>
    </w:p>
    <w:p w:rsidR="005142A6" w:rsidRDefault="005142A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79744" behindDoc="0" locked="0" layoutInCell="1" allowOverlap="1" wp14:anchorId="5C7536DB" wp14:editId="17C6699F">
                <wp:simplePos x="0" y="0"/>
                <wp:positionH relativeFrom="column">
                  <wp:posOffset>923925</wp:posOffset>
                </wp:positionH>
                <wp:positionV relativeFrom="paragraph">
                  <wp:posOffset>22860</wp:posOffset>
                </wp:positionV>
                <wp:extent cx="1722120" cy="297180"/>
                <wp:effectExtent l="38100" t="0" r="11430" b="83820"/>
                <wp:wrapNone/>
                <wp:docPr id="15" name="Straight Arrow Connector 15"/>
                <wp:cNvGraphicFramePr/>
                <a:graphic xmlns:a="http://schemas.openxmlformats.org/drawingml/2006/main">
                  <a:graphicData uri="http://schemas.microsoft.com/office/word/2010/wordprocessingShape">
                    <wps:wsp>
                      <wps:cNvCnPr/>
                      <wps:spPr>
                        <a:xfrm flipH="1">
                          <a:off x="0" y="0"/>
                          <a:ext cx="1722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A4618" id="Straight Arrow Connector 15" o:spid="_x0000_s1026" type="#_x0000_t32" style="position:absolute;margin-left:72.75pt;margin-top:1.8pt;width:135.6pt;height:23.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680768" behindDoc="0" locked="0" layoutInCell="1" allowOverlap="1" wp14:anchorId="31CEA81E" wp14:editId="601458F1">
                <wp:simplePos x="0" y="0"/>
                <wp:positionH relativeFrom="column">
                  <wp:posOffset>2638425</wp:posOffset>
                </wp:positionH>
                <wp:positionV relativeFrom="paragraph">
                  <wp:posOffset>22860</wp:posOffset>
                </wp:positionV>
                <wp:extent cx="2072640" cy="335280"/>
                <wp:effectExtent l="0" t="0" r="41910" b="83820"/>
                <wp:wrapNone/>
                <wp:docPr id="16" name="Straight Arrow Connector 16"/>
                <wp:cNvGraphicFramePr/>
                <a:graphic xmlns:a="http://schemas.openxmlformats.org/drawingml/2006/main">
                  <a:graphicData uri="http://schemas.microsoft.com/office/word/2010/wordprocessingShape">
                    <wps:wsp>
                      <wps:cNvCnPr/>
                      <wps:spPr>
                        <a:xfrm>
                          <a:off x="0" y="0"/>
                          <a:ext cx="20726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37EEA" id="Straight Arrow Connector 16" o:spid="_x0000_s1026" type="#_x0000_t32" style="position:absolute;margin-left:207.75pt;margin-top:1.8pt;width:163.2pt;height:26.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" strokecolor="black [3200]" strokeweight=".5pt">
                <v:stroke endarrow="block" joinstyle="miter"/>
              </v:shape>
            </w:pict>
          </mc:Fallback>
        </mc:AlternateContent>
      </w:r>
    </w:p>
    <w:p w:rsidR="005142A6" w:rsidRDefault="00B56FAC"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07A511C9" wp14:editId="62A805A3">
                <wp:simplePos x="0" y="0"/>
                <wp:positionH relativeFrom="margin">
                  <wp:align>left</wp:align>
                </wp:positionH>
                <wp:positionV relativeFrom="paragraph">
                  <wp:posOffset>85725</wp:posOffset>
                </wp:positionV>
                <wp:extent cx="1242060" cy="502920"/>
                <wp:effectExtent l="0" t="0" r="15240" b="11430"/>
                <wp:wrapNone/>
                <wp:docPr id="17" name="Oval 17"/>
                <wp:cNvGraphicFramePr/>
                <a:graphic xmlns:a="http://schemas.openxmlformats.org/drawingml/2006/main">
                  <a:graphicData uri="http://schemas.microsoft.com/office/word/2010/wordprocessingShape">
                    <wps:wsp>
                      <wps:cNvSpPr/>
                      <wps:spPr>
                        <a:xfrm>
                          <a:off x="0" y="0"/>
                          <a:ext cx="1242060" cy="5029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Default="00347BB7" w:rsidP="005142A6">
                            <w:r>
                              <w:rPr>
                                <w:rFonts w:ascii="Times New Roman" w:hAnsi="Times New Roman"/>
                                <w:sz w:val="26"/>
                                <w:szCs w:val="26"/>
                              </w:rPr>
                              <w:t>FB</w:t>
                            </w:r>
                            <m:oMath>
                              <m:r>
                                <w:rPr>
                                  <w:rFonts w:ascii="Cambria Math" w:hAnsi="Cambria Math"/>
                                  <w:sz w:val="26"/>
                                  <w:szCs w:val="26"/>
                                </w:rPr>
                                <m:t xml:space="preserve"> ≤1</m:t>
                              </m:r>
                            </m:oMath>
                          </w:p>
                          <w:p w:rsidR="00347BB7" w:rsidRDefault="00347BB7" w:rsidP="005142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511C9" id="Oval 17" o:spid="_x0000_s1032" style="position:absolute;left:0;text-align:left;margin-left:0;margin-top:6.75pt;width:97.8pt;height:39.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" fillcolor="white [3201]" strokecolor="#70ad47 [3209]" strokeweight="1pt">
                <v:stroke joinstyle="miter"/>
                <v:textbox>
                  <w:txbxContent>
                    <w:p w:rsidR="00347BB7" w:rsidRDefault="00347BB7" w:rsidP="005142A6">
                      <w:r>
                        <w:rPr>
                          <w:rFonts w:ascii="Times New Roman" w:hAnsi="Times New Roman"/>
                          <w:sz w:val="26"/>
                          <w:szCs w:val="26"/>
                        </w:rPr>
                        <w:t>FB</w:t>
                      </w:r>
                      <m:oMath>
                        <m:r>
                          <w:rPr>
                            <w:rFonts w:ascii="Cambria Math" w:hAnsi="Cambria Math"/>
                            <w:sz w:val="26"/>
                            <w:szCs w:val="26"/>
                          </w:rPr>
                          <m:t xml:space="preserve"> ≤1</m:t>
                        </m:r>
                      </m:oMath>
                    </w:p>
                    <w:p w:rsidR="00347BB7" w:rsidRDefault="00347BB7" w:rsidP="005142A6">
                      <w:pPr>
                        <w:jc w:val="center"/>
                      </w:pPr>
                    </w:p>
                  </w:txbxContent>
                </v:textbox>
                <w10:wrap anchorx="margin"/>
              </v:oval>
            </w:pict>
          </mc:Fallback>
        </mc:AlternateContent>
      </w:r>
      <w:r>
        <w:rPr>
          <w:rFonts w:ascii="Times New Roman" w:hAnsi="Times New Roman"/>
          <w:noProof/>
        </w:rPr>
        <mc:AlternateContent>
          <mc:Choice Requires="wps">
            <w:drawing>
              <wp:anchor distT="0" distB="0" distL="114300" distR="114300" simplePos="0" relativeHeight="251676672" behindDoc="0" locked="0" layoutInCell="1" allowOverlap="1" wp14:anchorId="62ED3234" wp14:editId="40ABD5A0">
                <wp:simplePos x="0" y="0"/>
                <wp:positionH relativeFrom="column">
                  <wp:posOffset>2790825</wp:posOffset>
                </wp:positionH>
                <wp:positionV relativeFrom="paragraph">
                  <wp:posOffset>70485</wp:posOffset>
                </wp:positionV>
                <wp:extent cx="3383280" cy="586740"/>
                <wp:effectExtent l="0" t="0" r="26670" b="22860"/>
                <wp:wrapNone/>
                <wp:docPr id="18" name="Oval 18"/>
                <wp:cNvGraphicFramePr/>
                <a:graphic xmlns:a="http://schemas.openxmlformats.org/drawingml/2006/main">
                  <a:graphicData uri="http://schemas.microsoft.com/office/word/2010/wordprocessingShape">
                    <wps:wsp>
                      <wps:cNvSpPr/>
                      <wps:spPr>
                        <a:xfrm>
                          <a:off x="0" y="0"/>
                          <a:ext cx="338328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B56FAC" w:rsidRDefault="00347BB7" w:rsidP="005142A6">
                            <w:pPr>
                              <w:jc w:val="center"/>
                              <w:rPr>
                                <w:sz w:val="26"/>
                                <w:szCs w:val="26"/>
                              </w:rPr>
                            </w:pPr>
                            <w:r w:rsidRPr="00B56FAC">
                              <w:rPr>
                                <w:rFonts w:ascii="Times New Roman" w:hAnsi="Times New Roman"/>
                                <w:sz w:val="26"/>
                                <w:szCs w:val="26"/>
                              </w:rPr>
                              <w:t>Dự đoán giá SalePrice: 234200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D3234" id="Oval 18" o:spid="_x0000_s1033" style="position:absolute;left:0;text-align:left;margin-left:219.75pt;margin-top:5.55pt;width:266.4pt;height:4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" fillcolor="white [3201]" strokecolor="#70ad47 [3209]" strokeweight="1pt">
                <v:stroke joinstyle="miter"/>
                <v:textbox>
                  <w:txbxContent>
                    <w:p w:rsidR="00347BB7" w:rsidRPr="00B56FAC" w:rsidRDefault="00347BB7" w:rsidP="005142A6">
                      <w:pPr>
                        <w:jc w:val="center"/>
                        <w:rPr>
                          <w:sz w:val="26"/>
                          <w:szCs w:val="26"/>
                        </w:rPr>
                      </w:pPr>
                      <w:r w:rsidRPr="00B56FAC">
                        <w:rPr>
                          <w:rFonts w:ascii="Times New Roman" w:hAnsi="Times New Roman"/>
                          <w:sz w:val="26"/>
                          <w:szCs w:val="26"/>
                        </w:rPr>
                        <w:t>Dự đoán giá SalePrice: 234200</w:t>
                      </w:r>
                    </w:p>
                  </w:txbxContent>
                </v:textbox>
              </v:oval>
            </w:pict>
          </mc:Fallback>
        </mc:AlternateContent>
      </w:r>
    </w:p>
    <w:p w:rsidR="005142A6" w:rsidRDefault="00B56FAC"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83840" behindDoc="0" locked="0" layoutInCell="1" allowOverlap="1" wp14:anchorId="1B2F21B6" wp14:editId="7A2CFAA3">
                <wp:simplePos x="0" y="0"/>
                <wp:positionH relativeFrom="column">
                  <wp:posOffset>489585</wp:posOffset>
                </wp:positionH>
                <wp:positionV relativeFrom="paragraph">
                  <wp:posOffset>312420</wp:posOffset>
                </wp:positionV>
                <wp:extent cx="2613660" cy="876300"/>
                <wp:effectExtent l="0" t="0" r="72390" b="76200"/>
                <wp:wrapNone/>
                <wp:docPr id="23" name="Straight Arrow Connector 23"/>
                <wp:cNvGraphicFramePr/>
                <a:graphic xmlns:a="http://schemas.openxmlformats.org/drawingml/2006/main">
                  <a:graphicData uri="http://schemas.microsoft.com/office/word/2010/wordprocessingShape">
                    <wps:wsp>
                      <wps:cNvCnPr/>
                      <wps:spPr>
                        <a:xfrm>
                          <a:off x="0" y="0"/>
                          <a:ext cx="261366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8522B" id="Straight Arrow Connector 23" o:spid="_x0000_s1026" type="#_x0000_t32" style="position:absolute;margin-left:38.55pt;margin-top:24.6pt;width:205.8pt;height:6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682816" behindDoc="0" locked="0" layoutInCell="1" allowOverlap="1" wp14:anchorId="2A982FE9" wp14:editId="2B72B851">
                <wp:simplePos x="0" y="0"/>
                <wp:positionH relativeFrom="column">
                  <wp:posOffset>306705</wp:posOffset>
                </wp:positionH>
                <wp:positionV relativeFrom="paragraph">
                  <wp:posOffset>297180</wp:posOffset>
                </wp:positionV>
                <wp:extent cx="190500" cy="914400"/>
                <wp:effectExtent l="57150" t="0" r="19050" b="57150"/>
                <wp:wrapNone/>
                <wp:docPr id="19" name="Straight Arrow Connector 19"/>
                <wp:cNvGraphicFramePr/>
                <a:graphic xmlns:a="http://schemas.openxmlformats.org/drawingml/2006/main">
                  <a:graphicData uri="http://schemas.microsoft.com/office/word/2010/wordprocessingShape">
                    <wps:wsp>
                      <wps:cNvCnPr/>
                      <wps:spPr>
                        <a:xfrm flipH="1">
                          <a:off x="0" y="0"/>
                          <a:ext cx="1905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04550" id="Straight Arrow Connector 19" o:spid="_x0000_s1026" type="#_x0000_t32" style="position:absolute;margin-left:24.15pt;margin-top:23.4pt;width:15pt;height:1in;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" strokecolor="black [3200]" strokeweight=".5pt">
                <v:stroke endarrow="block" joinstyle="miter"/>
              </v:shape>
            </w:pict>
          </mc:Fallback>
        </mc:AlternateContent>
      </w:r>
    </w:p>
    <w:p w:rsidR="005142A6" w:rsidRDefault="005142A6" w:rsidP="00235B75">
      <w:pPr>
        <w:spacing w:before="120" w:line="360" w:lineRule="auto"/>
        <w:rPr>
          <w:rFonts w:ascii="Times New Roman" w:hAnsi="Times New Roman"/>
        </w:rPr>
      </w:pPr>
    </w:p>
    <w:p w:rsidR="005142A6" w:rsidRDefault="005142A6" w:rsidP="00235B75">
      <w:pPr>
        <w:spacing w:before="120" w:line="360" w:lineRule="auto"/>
        <w:rPr>
          <w:rFonts w:ascii="Times New Roman" w:hAnsi="Times New Roman"/>
        </w:rPr>
      </w:pPr>
    </w:p>
    <w:p w:rsidR="005142A6" w:rsidRDefault="00B56FAC" w:rsidP="00235B75">
      <w:pPr>
        <w:spacing w:before="120" w:line="360" w:lineRule="auto"/>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78720" behindDoc="0" locked="0" layoutInCell="1" allowOverlap="1" wp14:anchorId="6B15B784" wp14:editId="3B2E36B8">
                <wp:simplePos x="0" y="0"/>
                <wp:positionH relativeFrom="column">
                  <wp:posOffset>2287905</wp:posOffset>
                </wp:positionH>
                <wp:positionV relativeFrom="paragraph">
                  <wp:posOffset>135255</wp:posOffset>
                </wp:positionV>
                <wp:extent cx="2057400" cy="662940"/>
                <wp:effectExtent l="0" t="0" r="19050" b="22860"/>
                <wp:wrapNone/>
                <wp:docPr id="21" name="Oval 21"/>
                <wp:cNvGraphicFramePr/>
                <a:graphic xmlns:a="http://schemas.openxmlformats.org/drawingml/2006/main">
                  <a:graphicData uri="http://schemas.microsoft.com/office/word/2010/wordprocessingShape">
                    <wps:wsp>
                      <wps:cNvSpPr/>
                      <wps:spPr>
                        <a:xfrm>
                          <a:off x="0" y="0"/>
                          <a:ext cx="2057400" cy="662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5142A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164300</w:t>
                            </w:r>
                          </w:p>
                          <w:p w:rsidR="00347BB7" w:rsidRPr="0028438B" w:rsidRDefault="00347BB7" w:rsidP="005142A6">
                            <w:pPr>
                              <w:widowControl/>
                              <w:adjustRightInd/>
                              <w:spacing w:line="240" w:lineRule="auto"/>
                              <w:textAlignment w:val="auto"/>
                              <w:rPr>
                                <w:rFonts w:ascii="Calibri" w:hAnsi="Calibri" w:cs="Calibri"/>
                                <w:color w:val="000000"/>
                                <w:sz w:val="22"/>
                                <w:szCs w:val="22"/>
                              </w:rPr>
                            </w:pPr>
                          </w:p>
                          <w:p w:rsidR="00347BB7" w:rsidRDefault="00347BB7" w:rsidP="005142A6"/>
                          <w:p w:rsidR="00347BB7" w:rsidRDefault="00347BB7" w:rsidP="005142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5B784" id="Oval 21" o:spid="_x0000_s1034" style="position:absolute;left:0;text-align:left;margin-left:180.15pt;margin-top:10.65pt;width:162pt;height:5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" fillcolor="white [3201]" strokecolor="#70ad47 [3209]" strokeweight="1pt">
                <v:stroke joinstyle="miter"/>
                <v:textbox>
                  <w:txbxContent>
                    <w:p w:rsidR="00347BB7" w:rsidRPr="004C7BCC" w:rsidRDefault="00347BB7" w:rsidP="005142A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164300</w:t>
                      </w:r>
                    </w:p>
                    <w:p w:rsidR="00347BB7" w:rsidRPr="0028438B" w:rsidRDefault="00347BB7" w:rsidP="005142A6">
                      <w:pPr>
                        <w:widowControl/>
                        <w:adjustRightInd/>
                        <w:spacing w:line="240" w:lineRule="auto"/>
                        <w:textAlignment w:val="auto"/>
                        <w:rPr>
                          <w:rFonts w:ascii="Calibri" w:hAnsi="Calibri" w:cs="Calibri"/>
                          <w:color w:val="000000"/>
                          <w:sz w:val="22"/>
                          <w:szCs w:val="22"/>
                        </w:rPr>
                      </w:pPr>
                    </w:p>
                    <w:p w:rsidR="00347BB7" w:rsidRDefault="00347BB7" w:rsidP="005142A6"/>
                    <w:p w:rsidR="00347BB7" w:rsidRDefault="00347BB7" w:rsidP="005142A6">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677696" behindDoc="0" locked="0" layoutInCell="1" allowOverlap="1" wp14:anchorId="76F5FCBE" wp14:editId="55EE054D">
                <wp:simplePos x="0" y="0"/>
                <wp:positionH relativeFrom="column">
                  <wp:posOffset>-561975</wp:posOffset>
                </wp:positionH>
                <wp:positionV relativeFrom="paragraph">
                  <wp:posOffset>158115</wp:posOffset>
                </wp:positionV>
                <wp:extent cx="2042160" cy="678180"/>
                <wp:effectExtent l="0" t="0" r="15240" b="26670"/>
                <wp:wrapNone/>
                <wp:docPr id="22" name="Oval 22"/>
                <wp:cNvGraphicFramePr/>
                <a:graphic xmlns:a="http://schemas.openxmlformats.org/drawingml/2006/main">
                  <a:graphicData uri="http://schemas.microsoft.com/office/word/2010/wordprocessingShape">
                    <wps:wsp>
                      <wps:cNvSpPr/>
                      <wps:spPr>
                        <a:xfrm>
                          <a:off x="0" y="0"/>
                          <a:ext cx="204216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5142A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129000</w:t>
                            </w:r>
                          </w:p>
                          <w:p w:rsidR="00347BB7" w:rsidRDefault="00347BB7" w:rsidP="005142A6"/>
                          <w:p w:rsidR="00347BB7" w:rsidRDefault="00347BB7" w:rsidP="005142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5FCBE" id="Oval 22" o:spid="_x0000_s1035" style="position:absolute;left:0;text-align:left;margin-left:-44.25pt;margin-top:12.45pt;width:160.8pt;height:5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" fillcolor="white [3201]" strokecolor="#70ad47 [3209]" strokeweight="1pt">
                <v:stroke joinstyle="miter"/>
                <v:textbox>
                  <w:txbxContent>
                    <w:p w:rsidR="00347BB7" w:rsidRPr="004C7BCC" w:rsidRDefault="00347BB7" w:rsidP="005142A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129000</w:t>
                      </w:r>
                    </w:p>
                    <w:p w:rsidR="00347BB7" w:rsidRDefault="00347BB7" w:rsidP="005142A6"/>
                    <w:p w:rsidR="00347BB7" w:rsidRDefault="00347BB7" w:rsidP="005142A6">
                      <w:pPr>
                        <w:jc w:val="center"/>
                      </w:pPr>
                    </w:p>
                  </w:txbxContent>
                </v:textbox>
              </v:oval>
            </w:pict>
          </mc:Fallback>
        </mc:AlternateContent>
      </w:r>
    </w:p>
    <w:p w:rsidR="005142A6" w:rsidRPr="00236EB1" w:rsidRDefault="005142A6" w:rsidP="00235B75">
      <w:pPr>
        <w:rPr>
          <w:rFonts w:ascii="Times New Roman" w:hAnsi="Times New Roman"/>
        </w:rPr>
      </w:pPr>
    </w:p>
    <w:p w:rsidR="0064317F" w:rsidRDefault="0064317F" w:rsidP="00235B75">
      <w:pPr>
        <w:spacing w:before="120" w:line="360" w:lineRule="auto"/>
        <w:rPr>
          <w:rFonts w:ascii="Times New Roman" w:hAnsi="Times New Roman"/>
        </w:rPr>
      </w:pPr>
    </w:p>
    <w:tbl>
      <w:tblPr>
        <w:tblpPr w:leftFromText="180" w:rightFromText="180" w:vertAnchor="text" w:horzAnchor="page" w:tblpX="3985" w:tblpY="593"/>
        <w:tblW w:w="4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83"/>
        <w:gridCol w:w="1906"/>
        <w:gridCol w:w="1198"/>
      </w:tblGrid>
      <w:tr w:rsidR="00CA2C93" w:rsidRPr="00C35262" w:rsidTr="00CA2C93">
        <w:trPr>
          <w:trHeight w:val="260"/>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Id</w:t>
            </w:r>
          </w:p>
        </w:tc>
        <w:tc>
          <w:tcPr>
            <w:tcW w:w="1083" w:type="dxa"/>
            <w:shd w:val="clear" w:color="auto" w:fill="auto"/>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LotArea</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BedroomAbvGr</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SalePrice</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11250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223500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10</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7420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118000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8450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208500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4</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9550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140000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8</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10382</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200000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8</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10328</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200000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9</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6120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129900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5</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14260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4</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250000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8450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208500</w:t>
            </w:r>
          </w:p>
        </w:tc>
      </w:tr>
      <w:tr w:rsidR="00CA2C93" w:rsidRPr="00C35262" w:rsidTr="00CA2C93">
        <w:trPr>
          <w:trHeight w:val="288"/>
        </w:trPr>
        <w:tc>
          <w:tcPr>
            <w:tcW w:w="715"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1</w:t>
            </w:r>
          </w:p>
        </w:tc>
        <w:tc>
          <w:tcPr>
            <w:tcW w:w="1083"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8450</w:t>
            </w:r>
          </w:p>
        </w:tc>
        <w:tc>
          <w:tcPr>
            <w:tcW w:w="1906" w:type="dxa"/>
            <w:shd w:val="clear" w:color="auto" w:fill="auto"/>
            <w:noWrap/>
            <w:vAlign w:val="bottom"/>
            <w:hideMark/>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3</w:t>
            </w:r>
          </w:p>
        </w:tc>
        <w:tc>
          <w:tcPr>
            <w:tcW w:w="1198" w:type="dxa"/>
          </w:tcPr>
          <w:p w:rsidR="00CA2C93" w:rsidRPr="00CA2C93" w:rsidRDefault="00CA2C93" w:rsidP="00235B75">
            <w:pPr>
              <w:widowControl/>
              <w:adjustRightInd/>
              <w:spacing w:line="240" w:lineRule="auto"/>
              <w:textAlignment w:val="auto"/>
              <w:rPr>
                <w:rFonts w:ascii="Times New Roman" w:hAnsi="Times New Roman"/>
                <w:color w:val="000000"/>
                <w:sz w:val="26"/>
                <w:szCs w:val="26"/>
              </w:rPr>
            </w:pPr>
            <w:r w:rsidRPr="00CA2C93">
              <w:rPr>
                <w:rFonts w:ascii="Times New Roman" w:hAnsi="Times New Roman"/>
                <w:color w:val="000000"/>
                <w:sz w:val="26"/>
                <w:szCs w:val="26"/>
              </w:rPr>
              <w:t>208500</w:t>
            </w:r>
          </w:p>
        </w:tc>
      </w:tr>
    </w:tbl>
    <w:p w:rsidR="00CA2C93" w:rsidRPr="00350A36" w:rsidRDefault="00CA2C93" w:rsidP="00235B75">
      <w:pPr>
        <w:spacing w:before="120" w:line="360" w:lineRule="auto"/>
        <w:rPr>
          <w:rFonts w:ascii="Times New Roman" w:hAnsi="Times New Roman"/>
        </w:rPr>
      </w:pPr>
      <w:r>
        <w:rPr>
          <w:rFonts w:ascii="Times New Roman" w:hAnsi="Times New Roman"/>
        </w:rPr>
        <w:tab/>
      </w:r>
      <w:r>
        <w:rPr>
          <w:rFonts w:ascii="Times New Roman" w:hAnsi="Times New Roman"/>
        </w:rPr>
        <w:tab/>
      </w:r>
      <w:r w:rsidRPr="00CA2C93">
        <w:rPr>
          <w:rFonts w:ascii="Times New Roman" w:hAnsi="Times New Roman"/>
          <w:sz w:val="26"/>
          <w:szCs w:val="26"/>
          <w:u w:val="single"/>
        </w:rPr>
        <w:t>Dữ liệu 3:</w:t>
      </w: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Pr="00CA2C93" w:rsidRDefault="00CA2C93" w:rsidP="00235B75">
      <w:pPr>
        <w:rPr>
          <w:rFonts w:ascii="Times New Roman" w:hAnsi="Times New Roman"/>
          <w:sz w:val="26"/>
          <w:szCs w:val="26"/>
        </w:rPr>
      </w:pPr>
    </w:p>
    <w:p w:rsidR="00CA2C93" w:rsidRDefault="00CA2C93" w:rsidP="00235B75">
      <w:pPr>
        <w:rPr>
          <w:rFonts w:ascii="Times New Roman" w:hAnsi="Times New Roman"/>
          <w:sz w:val="26"/>
          <w:szCs w:val="26"/>
        </w:rPr>
      </w:pPr>
    </w:p>
    <w:p w:rsidR="00CA2C93" w:rsidRDefault="00CA2C93" w:rsidP="00235B75">
      <w:pPr>
        <w:rPr>
          <w:rFonts w:ascii="Times New Roman" w:hAnsi="Times New Roman"/>
        </w:rPr>
      </w:pPr>
      <w:r>
        <w:rPr>
          <w:rFonts w:ascii="Times New Roman" w:hAnsi="Times New Roman"/>
        </w:rPr>
        <w:t>Thực hiện xử lý giống như dữ liệu 1, ta có được Decision Tree như sau:</w:t>
      </w:r>
    </w:p>
    <w:p w:rsidR="0064317F" w:rsidRDefault="0064317F" w:rsidP="00235B75">
      <w:pPr>
        <w:ind w:firstLine="720"/>
        <w:rPr>
          <w:rFonts w:ascii="Times New Roman" w:hAnsi="Times New Roman"/>
          <w:sz w:val="26"/>
          <w:szCs w:val="26"/>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267768" w:rsidRDefault="00267768" w:rsidP="00235B75">
      <w:pPr>
        <w:spacing w:before="120" w:line="360" w:lineRule="auto"/>
        <w:rPr>
          <w:rFonts w:ascii="Times New Roman" w:hAnsi="Times New Roman"/>
        </w:rPr>
      </w:pPr>
    </w:p>
    <w:p w:rsidR="00350A36" w:rsidRDefault="00350A3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95104" behindDoc="0" locked="0" layoutInCell="1" allowOverlap="1" wp14:anchorId="274E339D" wp14:editId="7E1EE34D">
                <wp:simplePos x="0" y="0"/>
                <wp:positionH relativeFrom="column">
                  <wp:posOffset>1906905</wp:posOffset>
                </wp:positionH>
                <wp:positionV relativeFrom="paragraph">
                  <wp:posOffset>80010</wp:posOffset>
                </wp:positionV>
                <wp:extent cx="1508760" cy="586740"/>
                <wp:effectExtent l="0" t="0" r="15240" b="22860"/>
                <wp:wrapNone/>
                <wp:docPr id="49" name="Oval 49"/>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350A36">
                            <w:pPr>
                              <w:rPr>
                                <w:rFonts w:ascii="Times New Roman" w:hAnsi="Times New Roman"/>
                                <w:sz w:val="26"/>
                                <w:szCs w:val="26"/>
                              </w:rPr>
                            </w:pPr>
                            <w:r>
                              <w:rPr>
                                <w:rFonts w:ascii="Times New Roman" w:hAnsi="Times New Roman"/>
                                <w:sz w:val="26"/>
                                <w:szCs w:val="26"/>
                              </w:rPr>
                              <w:t>LA</w:t>
                            </w:r>
                            <w:r w:rsidRPr="0028438B">
                              <w:rPr>
                                <w:rFonts w:ascii="Times New Roman" w:hAnsi="Times New Roman"/>
                                <w:sz w:val="26"/>
                                <w:szCs w:val="26"/>
                              </w:rPr>
                              <w:t xml:space="preserve"> </w:t>
                            </w:r>
                            <m:oMath>
                              <m:r>
                                <w:rPr>
                                  <w:rFonts w:ascii="Cambria Math" w:hAnsi="Cambria Math"/>
                                  <w:sz w:val="26"/>
                                  <w:szCs w:val="26"/>
                                </w:rPr>
                                <m:t>≤9550</m:t>
                              </m:r>
                            </m:oMath>
                          </w:p>
                          <w:p w:rsidR="00347BB7" w:rsidRDefault="00347BB7" w:rsidP="00350A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E339D" id="Oval 49" o:spid="_x0000_s1036" style="position:absolute;left:0;text-align:left;margin-left:150.15pt;margin-top:6.3pt;width:118.8pt;height:4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" fillcolor="white [3201]" strokecolor="#70ad47 [3209]" strokeweight="1pt">
                <v:stroke joinstyle="miter"/>
                <v:textbox>
                  <w:txbxContent>
                    <w:p w:rsidR="00347BB7" w:rsidRPr="0028438B" w:rsidRDefault="00347BB7" w:rsidP="00350A36">
                      <w:pPr>
                        <w:rPr>
                          <w:rFonts w:ascii="Times New Roman" w:hAnsi="Times New Roman"/>
                          <w:sz w:val="26"/>
                          <w:szCs w:val="26"/>
                        </w:rPr>
                      </w:pPr>
                      <w:r>
                        <w:rPr>
                          <w:rFonts w:ascii="Times New Roman" w:hAnsi="Times New Roman"/>
                          <w:sz w:val="26"/>
                          <w:szCs w:val="26"/>
                        </w:rPr>
                        <w:t>LA</w:t>
                      </w:r>
                      <w:r w:rsidRPr="0028438B">
                        <w:rPr>
                          <w:rFonts w:ascii="Times New Roman" w:hAnsi="Times New Roman"/>
                          <w:sz w:val="26"/>
                          <w:szCs w:val="26"/>
                        </w:rPr>
                        <w:t xml:space="preserve"> </w:t>
                      </w:r>
                      <m:oMath>
                        <m:r>
                          <w:rPr>
                            <w:rFonts w:ascii="Cambria Math" w:hAnsi="Cambria Math"/>
                            <w:sz w:val="26"/>
                            <w:szCs w:val="26"/>
                          </w:rPr>
                          <m:t>≤9550</m:t>
                        </m:r>
                      </m:oMath>
                    </w:p>
                    <w:p w:rsidR="00347BB7" w:rsidRDefault="00347BB7" w:rsidP="00350A36">
                      <w:pPr>
                        <w:jc w:val="center"/>
                      </w:pPr>
                    </w:p>
                  </w:txbxContent>
                </v:textbox>
              </v:oval>
            </w:pict>
          </mc:Fallback>
        </mc:AlternateContent>
      </w:r>
    </w:p>
    <w:p w:rsidR="00350A36" w:rsidRDefault="00350A36" w:rsidP="00235B75">
      <w:pPr>
        <w:spacing w:before="120" w:line="360" w:lineRule="auto"/>
        <w:rPr>
          <w:rFonts w:ascii="Times New Roman" w:hAnsi="Times New Roman"/>
        </w:rPr>
      </w:pPr>
    </w:p>
    <w:p w:rsidR="00350A36" w:rsidRDefault="00350A3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89984" behindDoc="0" locked="0" layoutInCell="1" allowOverlap="1" wp14:anchorId="0202F5F1" wp14:editId="46A1C07E">
                <wp:simplePos x="0" y="0"/>
                <wp:positionH relativeFrom="column">
                  <wp:posOffset>923925</wp:posOffset>
                </wp:positionH>
                <wp:positionV relativeFrom="paragraph">
                  <wp:posOffset>22860</wp:posOffset>
                </wp:positionV>
                <wp:extent cx="1722120" cy="297180"/>
                <wp:effectExtent l="38100" t="0" r="11430" b="83820"/>
                <wp:wrapNone/>
                <wp:docPr id="41" name="Straight Arrow Connector 41"/>
                <wp:cNvGraphicFramePr/>
                <a:graphic xmlns:a="http://schemas.openxmlformats.org/drawingml/2006/main">
                  <a:graphicData uri="http://schemas.microsoft.com/office/word/2010/wordprocessingShape">
                    <wps:wsp>
                      <wps:cNvCnPr/>
                      <wps:spPr>
                        <a:xfrm flipH="1">
                          <a:off x="0" y="0"/>
                          <a:ext cx="1722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10BF0" id="Straight Arrow Connector 41" o:spid="_x0000_s1026" type="#_x0000_t32" style="position:absolute;margin-left:72.75pt;margin-top:1.8pt;width:135.6pt;height:23.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691008" behindDoc="0" locked="0" layoutInCell="1" allowOverlap="1" wp14:anchorId="4662867B" wp14:editId="4CCDEBF5">
                <wp:simplePos x="0" y="0"/>
                <wp:positionH relativeFrom="column">
                  <wp:posOffset>2638425</wp:posOffset>
                </wp:positionH>
                <wp:positionV relativeFrom="paragraph">
                  <wp:posOffset>22860</wp:posOffset>
                </wp:positionV>
                <wp:extent cx="2072640" cy="335280"/>
                <wp:effectExtent l="0" t="0" r="41910" b="83820"/>
                <wp:wrapNone/>
                <wp:docPr id="42" name="Straight Arrow Connector 42"/>
                <wp:cNvGraphicFramePr/>
                <a:graphic xmlns:a="http://schemas.openxmlformats.org/drawingml/2006/main">
                  <a:graphicData uri="http://schemas.microsoft.com/office/word/2010/wordprocessingShape">
                    <wps:wsp>
                      <wps:cNvCnPr/>
                      <wps:spPr>
                        <a:xfrm>
                          <a:off x="0" y="0"/>
                          <a:ext cx="20726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9C06F" id="Straight Arrow Connector 42" o:spid="_x0000_s1026" type="#_x0000_t32" style="position:absolute;margin-left:207.75pt;margin-top:1.8pt;width:163.2pt;height:26.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" strokecolor="black [3200]" strokeweight=".5pt">
                <v:stroke endarrow="block" joinstyle="miter"/>
              </v:shape>
            </w:pict>
          </mc:Fallback>
        </mc:AlternateContent>
      </w:r>
    </w:p>
    <w:p w:rsidR="00350A36" w:rsidRDefault="009D3CB5"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86912" behindDoc="0" locked="0" layoutInCell="1" allowOverlap="1" wp14:anchorId="12E1F697" wp14:editId="01BDB781">
                <wp:simplePos x="0" y="0"/>
                <wp:positionH relativeFrom="column">
                  <wp:posOffset>3933825</wp:posOffset>
                </wp:positionH>
                <wp:positionV relativeFrom="paragraph">
                  <wp:posOffset>74295</wp:posOffset>
                </wp:positionV>
                <wp:extent cx="1645920" cy="586740"/>
                <wp:effectExtent l="0" t="0" r="11430" b="22860"/>
                <wp:wrapNone/>
                <wp:docPr id="44" name="Oval 44"/>
                <wp:cNvGraphicFramePr/>
                <a:graphic xmlns:a="http://schemas.openxmlformats.org/drawingml/2006/main">
                  <a:graphicData uri="http://schemas.microsoft.com/office/word/2010/wordprocessingShape">
                    <wps:wsp>
                      <wps:cNvSpPr/>
                      <wps:spPr>
                        <a:xfrm>
                          <a:off x="0" y="0"/>
                          <a:ext cx="164592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9D3CB5" w:rsidRDefault="00347BB7" w:rsidP="00350A36">
                            <w:pPr>
                              <w:jc w:val="center"/>
                              <w:rPr>
                                <w:rFonts w:ascii="Times New Roman" w:hAnsi="Times New Roman"/>
                                <w:sz w:val="26"/>
                                <w:szCs w:val="26"/>
                              </w:rPr>
                            </w:pPr>
                            <w:r w:rsidRPr="009D3CB5">
                              <w:rPr>
                                <w:rFonts w:ascii="Times New Roman" w:hAnsi="Times New Roman"/>
                                <w:sz w:val="26"/>
                                <w:szCs w:val="26"/>
                              </w:rPr>
                              <w:t>Bedroom</w:t>
                            </w:r>
                            <m:oMath>
                              <m:r>
                                <w:rPr>
                                  <w:rFonts w:ascii="Cambria Math" w:hAnsi="Cambria Math"/>
                                  <w:sz w:val="26"/>
                                  <w:szCs w:val="26"/>
                                </w:rPr>
                                <m:t xml:space="preserve"> ≤3</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1F697" id="Oval 44" o:spid="_x0000_s1037" style="position:absolute;left:0;text-align:left;margin-left:309.75pt;margin-top:5.85pt;width:129.6pt;height:4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" fillcolor="white [3201]" strokecolor="#70ad47 [3209]" strokeweight="1pt">
                <v:stroke joinstyle="miter"/>
                <v:textbox>
                  <w:txbxContent>
                    <w:p w:rsidR="00347BB7" w:rsidRPr="009D3CB5" w:rsidRDefault="00347BB7" w:rsidP="00350A36">
                      <w:pPr>
                        <w:jc w:val="center"/>
                        <w:rPr>
                          <w:rFonts w:ascii="Times New Roman" w:hAnsi="Times New Roman"/>
                          <w:sz w:val="26"/>
                          <w:szCs w:val="26"/>
                        </w:rPr>
                      </w:pPr>
                      <w:r w:rsidRPr="009D3CB5">
                        <w:rPr>
                          <w:rFonts w:ascii="Times New Roman" w:hAnsi="Times New Roman"/>
                          <w:sz w:val="26"/>
                          <w:szCs w:val="26"/>
                        </w:rPr>
                        <w:t>Bedroom</w:t>
                      </w:r>
                      <m:oMath>
                        <m:r>
                          <w:rPr>
                            <w:rFonts w:ascii="Cambria Math" w:hAnsi="Cambria Math"/>
                            <w:sz w:val="26"/>
                            <w:szCs w:val="26"/>
                          </w:rPr>
                          <m:t xml:space="preserve"> ≤3</m:t>
                        </m:r>
                      </m:oMath>
                    </w:p>
                  </w:txbxContent>
                </v:textbox>
              </v:oval>
            </w:pict>
          </mc:Fallback>
        </mc:AlternateContent>
      </w:r>
      <w:r w:rsidR="00350A36">
        <w:rPr>
          <w:rFonts w:ascii="Times New Roman" w:hAnsi="Times New Roman"/>
          <w:noProof/>
        </w:rPr>
        <mc:AlternateContent>
          <mc:Choice Requires="wps">
            <w:drawing>
              <wp:anchor distT="0" distB="0" distL="114300" distR="114300" simplePos="0" relativeHeight="251685888" behindDoc="0" locked="0" layoutInCell="1" allowOverlap="1" wp14:anchorId="66358FA0" wp14:editId="2FD3DD12">
                <wp:simplePos x="0" y="0"/>
                <wp:positionH relativeFrom="column">
                  <wp:posOffset>-371475</wp:posOffset>
                </wp:positionH>
                <wp:positionV relativeFrom="paragraph">
                  <wp:posOffset>81915</wp:posOffset>
                </wp:positionV>
                <wp:extent cx="2042160" cy="762000"/>
                <wp:effectExtent l="0" t="0" r="15240" b="19050"/>
                <wp:wrapNone/>
                <wp:docPr id="43" name="Oval 43"/>
                <wp:cNvGraphicFramePr/>
                <a:graphic xmlns:a="http://schemas.openxmlformats.org/drawingml/2006/main">
                  <a:graphicData uri="http://schemas.microsoft.com/office/word/2010/wordprocessingShape">
                    <wps:wsp>
                      <wps:cNvSpPr/>
                      <wps:spPr>
                        <a:xfrm>
                          <a:off x="0" y="0"/>
                          <a:ext cx="204216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350A36">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Pr>
                                <w:rFonts w:ascii="Times New Roman" w:hAnsi="Times New Roman"/>
                                <w:color w:val="000000"/>
                                <w:sz w:val="26"/>
                                <w:szCs w:val="26"/>
                              </w:rPr>
                              <w:t>168900</w:t>
                            </w:r>
                          </w:p>
                          <w:p w:rsidR="00347BB7" w:rsidRDefault="00347BB7" w:rsidP="00350A36"/>
                          <w:p w:rsidR="00347BB7" w:rsidRDefault="00347BB7" w:rsidP="00350A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58FA0" id="Oval 43" o:spid="_x0000_s1038" style="position:absolute;left:0;text-align:left;margin-left:-29.25pt;margin-top:6.45pt;width:160.8pt;height: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" fillcolor="white [3201]" strokecolor="#70ad47 [3209]" strokeweight="1pt">
                <v:stroke joinstyle="miter"/>
                <v:textbox>
                  <w:txbxContent>
                    <w:p w:rsidR="00347BB7" w:rsidRPr="0028438B" w:rsidRDefault="00347BB7" w:rsidP="00350A36">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Pr>
                          <w:rFonts w:ascii="Times New Roman" w:hAnsi="Times New Roman"/>
                          <w:color w:val="000000"/>
                          <w:sz w:val="26"/>
                          <w:szCs w:val="26"/>
                        </w:rPr>
                        <w:t>168900</w:t>
                      </w:r>
                    </w:p>
                    <w:p w:rsidR="00347BB7" w:rsidRDefault="00347BB7" w:rsidP="00350A36"/>
                    <w:p w:rsidR="00347BB7" w:rsidRDefault="00347BB7" w:rsidP="00350A36">
                      <w:pPr>
                        <w:jc w:val="center"/>
                      </w:pPr>
                    </w:p>
                  </w:txbxContent>
                </v:textbox>
              </v:oval>
            </w:pict>
          </mc:Fallback>
        </mc:AlternateContent>
      </w:r>
    </w:p>
    <w:p w:rsidR="00350A36" w:rsidRDefault="00350A3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93056" behindDoc="0" locked="0" layoutInCell="1" allowOverlap="1" wp14:anchorId="6DD4D440" wp14:editId="18DF9DDA">
                <wp:simplePos x="0" y="0"/>
                <wp:positionH relativeFrom="column">
                  <wp:posOffset>4657725</wp:posOffset>
                </wp:positionH>
                <wp:positionV relativeFrom="paragraph">
                  <wp:posOffset>346710</wp:posOffset>
                </wp:positionV>
                <wp:extent cx="426720" cy="784860"/>
                <wp:effectExtent l="0" t="0" r="68580" b="53340"/>
                <wp:wrapNone/>
                <wp:docPr id="45" name="Straight Arrow Connector 45"/>
                <wp:cNvGraphicFramePr/>
                <a:graphic xmlns:a="http://schemas.openxmlformats.org/drawingml/2006/main">
                  <a:graphicData uri="http://schemas.microsoft.com/office/word/2010/wordprocessingShape">
                    <wps:wsp>
                      <wps:cNvCnPr/>
                      <wps:spPr>
                        <a:xfrm>
                          <a:off x="0" y="0"/>
                          <a:ext cx="426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696DB" id="Straight Arrow Connector 45" o:spid="_x0000_s1026" type="#_x0000_t32" style="position:absolute;margin-left:366.75pt;margin-top:27.3pt;width:33.6pt;height:6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692032" behindDoc="0" locked="0" layoutInCell="1" allowOverlap="1" wp14:anchorId="55B77EBF" wp14:editId="7B865B52">
                <wp:simplePos x="0" y="0"/>
                <wp:positionH relativeFrom="column">
                  <wp:posOffset>2714625</wp:posOffset>
                </wp:positionH>
                <wp:positionV relativeFrom="paragraph">
                  <wp:posOffset>346710</wp:posOffset>
                </wp:positionV>
                <wp:extent cx="1943100" cy="784860"/>
                <wp:effectExtent l="38100" t="0" r="19050" b="72390"/>
                <wp:wrapNone/>
                <wp:docPr id="46" name="Straight Arrow Connector 46"/>
                <wp:cNvGraphicFramePr/>
                <a:graphic xmlns:a="http://schemas.openxmlformats.org/drawingml/2006/main">
                  <a:graphicData uri="http://schemas.microsoft.com/office/word/2010/wordprocessingShape">
                    <wps:wsp>
                      <wps:cNvCnPr/>
                      <wps:spPr>
                        <a:xfrm flipH="1">
                          <a:off x="0" y="0"/>
                          <a:ext cx="194310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59DFF" id="Straight Arrow Connector 46" o:spid="_x0000_s1026" type="#_x0000_t32" style="position:absolute;margin-left:213.75pt;margin-top:27.3pt;width:153pt;height:61.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" strokecolor="black [3200]" strokeweight=".5pt">
                <v:stroke endarrow="block" joinstyle="miter"/>
              </v:shape>
            </w:pict>
          </mc:Fallback>
        </mc:AlternateContent>
      </w:r>
    </w:p>
    <w:p w:rsidR="00350A36" w:rsidRDefault="00350A36" w:rsidP="00235B75">
      <w:pPr>
        <w:spacing w:before="120" w:line="360" w:lineRule="auto"/>
        <w:rPr>
          <w:rFonts w:ascii="Times New Roman" w:hAnsi="Times New Roman"/>
        </w:rPr>
      </w:pPr>
    </w:p>
    <w:p w:rsidR="00350A36" w:rsidRDefault="00350A36" w:rsidP="00235B75">
      <w:pPr>
        <w:spacing w:before="120" w:line="360" w:lineRule="auto"/>
        <w:rPr>
          <w:rFonts w:ascii="Times New Roman" w:hAnsi="Times New Roman"/>
        </w:rPr>
      </w:pPr>
    </w:p>
    <w:p w:rsidR="00350A36" w:rsidRDefault="00350A36" w:rsidP="00235B75">
      <w:pPr>
        <w:spacing w:before="120" w:line="360" w:lineRule="auto"/>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88960" behindDoc="0" locked="0" layoutInCell="1" allowOverlap="1" wp14:anchorId="6C6A553E" wp14:editId="4655207D">
                <wp:simplePos x="0" y="0"/>
                <wp:positionH relativeFrom="column">
                  <wp:posOffset>4192905</wp:posOffset>
                </wp:positionH>
                <wp:positionV relativeFrom="paragraph">
                  <wp:posOffset>81915</wp:posOffset>
                </wp:positionV>
                <wp:extent cx="2057400" cy="662940"/>
                <wp:effectExtent l="0" t="0" r="19050" b="22860"/>
                <wp:wrapNone/>
                <wp:docPr id="47" name="Oval 47"/>
                <wp:cNvGraphicFramePr/>
                <a:graphic xmlns:a="http://schemas.openxmlformats.org/drawingml/2006/main">
                  <a:graphicData uri="http://schemas.microsoft.com/office/word/2010/wordprocessingShape">
                    <wps:wsp>
                      <wps:cNvSpPr/>
                      <wps:spPr>
                        <a:xfrm>
                          <a:off x="0" y="0"/>
                          <a:ext cx="2057400" cy="662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350A3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250000</w:t>
                            </w:r>
                          </w:p>
                          <w:p w:rsidR="00347BB7" w:rsidRPr="0028438B" w:rsidRDefault="00347BB7" w:rsidP="00350A36">
                            <w:pPr>
                              <w:widowControl/>
                              <w:adjustRightInd/>
                              <w:spacing w:line="240" w:lineRule="auto"/>
                              <w:textAlignment w:val="auto"/>
                              <w:rPr>
                                <w:rFonts w:ascii="Calibri" w:hAnsi="Calibri" w:cs="Calibri"/>
                                <w:color w:val="000000"/>
                                <w:sz w:val="22"/>
                                <w:szCs w:val="22"/>
                              </w:rPr>
                            </w:pPr>
                          </w:p>
                          <w:p w:rsidR="00347BB7" w:rsidRDefault="00347BB7" w:rsidP="00350A36"/>
                          <w:p w:rsidR="00347BB7" w:rsidRDefault="00347BB7" w:rsidP="00350A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A553E" id="Oval 47" o:spid="_x0000_s1039" style="position:absolute;left:0;text-align:left;margin-left:330.15pt;margin-top:6.45pt;width:162pt;height:5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" fillcolor="white [3201]" strokecolor="#70ad47 [3209]" strokeweight="1pt">
                <v:stroke joinstyle="miter"/>
                <v:textbox>
                  <w:txbxContent>
                    <w:p w:rsidR="00347BB7" w:rsidRPr="004C7BCC" w:rsidRDefault="00347BB7" w:rsidP="00350A3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250000</w:t>
                      </w:r>
                    </w:p>
                    <w:p w:rsidR="00347BB7" w:rsidRPr="0028438B" w:rsidRDefault="00347BB7" w:rsidP="00350A36">
                      <w:pPr>
                        <w:widowControl/>
                        <w:adjustRightInd/>
                        <w:spacing w:line="240" w:lineRule="auto"/>
                        <w:textAlignment w:val="auto"/>
                        <w:rPr>
                          <w:rFonts w:ascii="Calibri" w:hAnsi="Calibri" w:cs="Calibri"/>
                          <w:color w:val="000000"/>
                          <w:sz w:val="22"/>
                          <w:szCs w:val="22"/>
                        </w:rPr>
                      </w:pPr>
                    </w:p>
                    <w:p w:rsidR="00347BB7" w:rsidRDefault="00347BB7" w:rsidP="00350A36"/>
                    <w:p w:rsidR="00347BB7" w:rsidRDefault="00347BB7" w:rsidP="00350A36">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687936" behindDoc="0" locked="0" layoutInCell="1" allowOverlap="1" wp14:anchorId="4ACC23B7" wp14:editId="14830830">
                <wp:simplePos x="0" y="0"/>
                <wp:positionH relativeFrom="column">
                  <wp:posOffset>1594485</wp:posOffset>
                </wp:positionH>
                <wp:positionV relativeFrom="paragraph">
                  <wp:posOffset>59055</wp:posOffset>
                </wp:positionV>
                <wp:extent cx="2042160" cy="678180"/>
                <wp:effectExtent l="0" t="0" r="15240" b="26670"/>
                <wp:wrapNone/>
                <wp:docPr id="48" name="Oval 48"/>
                <wp:cNvGraphicFramePr/>
                <a:graphic xmlns:a="http://schemas.openxmlformats.org/drawingml/2006/main">
                  <a:graphicData uri="http://schemas.microsoft.com/office/word/2010/wordprocessingShape">
                    <wps:wsp>
                      <wps:cNvSpPr/>
                      <wps:spPr>
                        <a:xfrm>
                          <a:off x="0" y="0"/>
                          <a:ext cx="204216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350A3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207833</w:t>
                            </w:r>
                          </w:p>
                          <w:p w:rsidR="00347BB7" w:rsidRDefault="00347BB7" w:rsidP="00350A36"/>
                          <w:p w:rsidR="00347BB7" w:rsidRDefault="00347BB7" w:rsidP="00350A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C23B7" id="Oval 48" o:spid="_x0000_s1040" style="position:absolute;left:0;text-align:left;margin-left:125.55pt;margin-top:4.65pt;width:160.8pt;height:5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" fillcolor="white [3201]" strokecolor="#70ad47 [3209]" strokeweight="1pt">
                <v:stroke joinstyle="miter"/>
                <v:textbox>
                  <w:txbxContent>
                    <w:p w:rsidR="00347BB7" w:rsidRPr="004C7BCC" w:rsidRDefault="00347BB7" w:rsidP="00350A3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207833</w:t>
                      </w:r>
                    </w:p>
                    <w:p w:rsidR="00347BB7" w:rsidRDefault="00347BB7" w:rsidP="00350A36"/>
                    <w:p w:rsidR="00347BB7" w:rsidRDefault="00347BB7" w:rsidP="00350A36">
                      <w:pPr>
                        <w:jc w:val="center"/>
                      </w:pPr>
                    </w:p>
                  </w:txbxContent>
                </v:textbox>
              </v:oval>
            </w:pict>
          </mc:Fallback>
        </mc:AlternateContent>
      </w:r>
    </w:p>
    <w:p w:rsidR="00350A36" w:rsidRDefault="00350A36" w:rsidP="00235B75">
      <w:pPr>
        <w:spacing w:before="120" w:line="360" w:lineRule="auto"/>
        <w:rPr>
          <w:rFonts w:ascii="Times New Roman" w:hAnsi="Times New Roman"/>
        </w:rPr>
      </w:pPr>
    </w:p>
    <w:p w:rsidR="00350A36" w:rsidRDefault="00350A36" w:rsidP="00235B75">
      <w:pPr>
        <w:ind w:firstLine="720"/>
        <w:rPr>
          <w:rFonts w:ascii="Times New Roman" w:hAnsi="Times New Roman"/>
          <w:sz w:val="26"/>
          <w:szCs w:val="26"/>
        </w:rPr>
      </w:pPr>
    </w:p>
    <w:p w:rsidR="00CA2C93" w:rsidRPr="009D3CB5" w:rsidRDefault="009D3CB5" w:rsidP="00235B75">
      <w:pPr>
        <w:ind w:firstLine="720"/>
        <w:rPr>
          <w:rFonts w:ascii="Times New Roman" w:hAnsi="Times New Roman"/>
          <w:sz w:val="26"/>
          <w:szCs w:val="26"/>
          <w:u w:val="single"/>
        </w:rPr>
      </w:pPr>
      <w:r>
        <w:rPr>
          <w:rFonts w:ascii="Times New Roman" w:hAnsi="Times New Roman"/>
          <w:sz w:val="26"/>
          <w:szCs w:val="26"/>
        </w:rPr>
        <w:tab/>
      </w:r>
      <w:r w:rsidRPr="009D3CB5">
        <w:rPr>
          <w:rFonts w:ascii="Times New Roman" w:hAnsi="Times New Roman"/>
          <w:sz w:val="26"/>
          <w:szCs w:val="26"/>
          <w:u w:val="single"/>
        </w:rPr>
        <w:t>Dữ liệu 4:</w:t>
      </w:r>
    </w:p>
    <w:p w:rsidR="00CA2C93" w:rsidRDefault="00CA2C93" w:rsidP="00235B75">
      <w:pPr>
        <w:ind w:firstLine="720"/>
        <w:rPr>
          <w:rFonts w:ascii="Times New Roman" w:hAnsi="Times New Roman"/>
          <w:sz w:val="26"/>
          <w:szCs w:val="26"/>
        </w:rPr>
      </w:pPr>
    </w:p>
    <w:tbl>
      <w:tblPr>
        <w:tblpPr w:leftFromText="180" w:rightFromText="180" w:vertAnchor="text" w:horzAnchor="page" w:tblpX="3925" w:tblpY="5"/>
        <w:tblOverlap w:val="never"/>
        <w:tblW w:w="4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127"/>
        <w:gridCol w:w="1906"/>
        <w:gridCol w:w="1198"/>
      </w:tblGrid>
      <w:tr w:rsidR="009D3CB5" w:rsidRPr="00C35262" w:rsidTr="009D3CB5">
        <w:trPr>
          <w:trHeight w:val="287"/>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Id</w:t>
            </w:r>
          </w:p>
        </w:tc>
        <w:tc>
          <w:tcPr>
            <w:tcW w:w="1057" w:type="dxa"/>
            <w:shd w:val="clear" w:color="auto" w:fill="auto"/>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FullBath</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TotRmsAbvGrd</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SalePrice</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6</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181500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9</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8</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129900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3</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6</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223500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9</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8</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129900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5</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9</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250000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7</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7</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307000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5</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9</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250000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6</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5</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143000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8</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208500</w:t>
            </w:r>
          </w:p>
        </w:tc>
      </w:tr>
      <w:tr w:rsidR="009D3CB5" w:rsidRPr="00C35262" w:rsidTr="009D3CB5">
        <w:trPr>
          <w:trHeight w:val="288"/>
        </w:trPr>
        <w:tc>
          <w:tcPr>
            <w:tcW w:w="715"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10</w:t>
            </w:r>
          </w:p>
        </w:tc>
        <w:tc>
          <w:tcPr>
            <w:tcW w:w="1057"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w:t>
            </w:r>
          </w:p>
        </w:tc>
        <w:tc>
          <w:tcPr>
            <w:tcW w:w="1776" w:type="dxa"/>
            <w:shd w:val="clear" w:color="auto" w:fill="auto"/>
            <w:noWrap/>
            <w:vAlign w:val="bottom"/>
            <w:hideMark/>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5</w:t>
            </w:r>
          </w:p>
        </w:tc>
        <w:tc>
          <w:tcPr>
            <w:tcW w:w="1307" w:type="dxa"/>
          </w:tcPr>
          <w:p w:rsidR="009D3CB5" w:rsidRPr="009D3CB5" w:rsidRDefault="009D3CB5" w:rsidP="00235B75">
            <w:pPr>
              <w:widowControl/>
              <w:adjustRightInd/>
              <w:spacing w:line="240" w:lineRule="auto"/>
              <w:textAlignment w:val="auto"/>
              <w:rPr>
                <w:rFonts w:ascii="Times New Roman" w:hAnsi="Times New Roman"/>
                <w:color w:val="000000"/>
                <w:sz w:val="26"/>
                <w:szCs w:val="26"/>
              </w:rPr>
            </w:pPr>
            <w:r w:rsidRPr="009D3CB5">
              <w:rPr>
                <w:rFonts w:ascii="Times New Roman" w:hAnsi="Times New Roman"/>
                <w:color w:val="000000"/>
                <w:sz w:val="26"/>
                <w:szCs w:val="26"/>
              </w:rPr>
              <w:t>118000</w:t>
            </w:r>
          </w:p>
        </w:tc>
      </w:tr>
    </w:tbl>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9D3CB5" w:rsidRDefault="009D3CB5" w:rsidP="00235B75">
      <w:pPr>
        <w:rPr>
          <w:rFonts w:ascii="Times New Roman" w:hAnsi="Times New Roman"/>
        </w:rPr>
      </w:pPr>
      <w:r>
        <w:rPr>
          <w:rFonts w:ascii="Times New Roman" w:hAnsi="Times New Roman"/>
        </w:rPr>
        <w:t>Thực hiện xử lý giống như dữ liệu 1, ta có được Decision Tree như sau:</w:t>
      </w:r>
    </w:p>
    <w:p w:rsidR="00CA2C93" w:rsidRDefault="00CA2C93" w:rsidP="00235B75">
      <w:pPr>
        <w:ind w:firstLine="720"/>
        <w:rPr>
          <w:rFonts w:ascii="Times New Roman" w:hAnsi="Times New Roman"/>
          <w:sz w:val="26"/>
          <w:szCs w:val="26"/>
        </w:rPr>
      </w:pPr>
    </w:p>
    <w:p w:rsidR="00396EF6" w:rsidRDefault="00396EF6" w:rsidP="00235B75">
      <w:pPr>
        <w:ind w:firstLine="720"/>
        <w:rPr>
          <w:rFonts w:ascii="Times New Roman" w:hAnsi="Times New Roman"/>
          <w:sz w:val="26"/>
          <w:szCs w:val="26"/>
        </w:rPr>
      </w:pPr>
    </w:p>
    <w:p w:rsidR="00222645" w:rsidRDefault="00222645" w:rsidP="00235B75">
      <w:pPr>
        <w:ind w:firstLine="720"/>
        <w:rPr>
          <w:rFonts w:ascii="Times New Roman" w:hAnsi="Times New Roman"/>
          <w:sz w:val="26"/>
          <w:szCs w:val="26"/>
        </w:rPr>
      </w:pPr>
    </w:p>
    <w:p w:rsidR="00222645" w:rsidRDefault="00222645" w:rsidP="00235B75">
      <w:pPr>
        <w:ind w:firstLine="720"/>
        <w:rPr>
          <w:rFonts w:ascii="Times New Roman" w:hAnsi="Times New Roman"/>
          <w:sz w:val="26"/>
          <w:szCs w:val="26"/>
        </w:rPr>
      </w:pPr>
    </w:p>
    <w:p w:rsidR="00222645" w:rsidRDefault="00222645" w:rsidP="00235B75">
      <w:pPr>
        <w:ind w:firstLine="720"/>
        <w:rPr>
          <w:rFonts w:ascii="Times New Roman" w:hAnsi="Times New Roman"/>
          <w:sz w:val="26"/>
          <w:szCs w:val="26"/>
        </w:rPr>
      </w:pPr>
    </w:p>
    <w:p w:rsidR="00222645" w:rsidRDefault="00222645" w:rsidP="00235B75">
      <w:pPr>
        <w:ind w:firstLine="720"/>
        <w:rPr>
          <w:rFonts w:ascii="Times New Roman" w:hAnsi="Times New Roman"/>
          <w:sz w:val="26"/>
          <w:szCs w:val="26"/>
        </w:rPr>
      </w:pPr>
    </w:p>
    <w:p w:rsidR="00222645" w:rsidRDefault="00222645" w:rsidP="00235B75">
      <w:pPr>
        <w:ind w:firstLine="720"/>
        <w:rPr>
          <w:rFonts w:ascii="Times New Roman" w:hAnsi="Times New Roman"/>
          <w:sz w:val="26"/>
          <w:szCs w:val="26"/>
        </w:rPr>
      </w:pPr>
    </w:p>
    <w:p w:rsidR="00267768" w:rsidRDefault="00267768" w:rsidP="00235B75">
      <w:pPr>
        <w:spacing w:before="120" w:line="360" w:lineRule="auto"/>
        <w:rPr>
          <w:rFonts w:ascii="Times New Roman" w:hAnsi="Times New Roman"/>
          <w:sz w:val="26"/>
          <w:szCs w:val="26"/>
        </w:rPr>
      </w:pPr>
    </w:p>
    <w:p w:rsidR="00267768" w:rsidRDefault="00267768" w:rsidP="00235B75">
      <w:pPr>
        <w:spacing w:before="120" w:line="360" w:lineRule="auto"/>
        <w:rPr>
          <w:rFonts w:ascii="Times New Roman" w:hAnsi="Times New Roman"/>
          <w:sz w:val="26"/>
          <w:szCs w:val="26"/>
        </w:rPr>
      </w:pPr>
    </w:p>
    <w:p w:rsidR="00267768" w:rsidRDefault="00267768" w:rsidP="00235B75">
      <w:pPr>
        <w:spacing w:before="120" w:line="360" w:lineRule="auto"/>
        <w:rPr>
          <w:rFonts w:ascii="Times New Roman" w:hAnsi="Times New Roman"/>
          <w:sz w:val="26"/>
          <w:szCs w:val="26"/>
        </w:rPr>
      </w:pPr>
    </w:p>
    <w:p w:rsidR="00267768" w:rsidRDefault="00396EF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5344" behindDoc="0" locked="0" layoutInCell="1" allowOverlap="1" wp14:anchorId="01DDD1B6" wp14:editId="35C2F667">
                <wp:simplePos x="0" y="0"/>
                <wp:positionH relativeFrom="column">
                  <wp:posOffset>1906905</wp:posOffset>
                </wp:positionH>
                <wp:positionV relativeFrom="paragraph">
                  <wp:posOffset>80010</wp:posOffset>
                </wp:positionV>
                <wp:extent cx="1508760" cy="586740"/>
                <wp:effectExtent l="0" t="0" r="15240" b="22860"/>
                <wp:wrapNone/>
                <wp:docPr id="50" name="Oval 50"/>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396EF6">
                            <w:pPr>
                              <w:rPr>
                                <w:rFonts w:ascii="Times New Roman" w:hAnsi="Times New Roman"/>
                                <w:sz w:val="26"/>
                                <w:szCs w:val="26"/>
                              </w:rPr>
                            </w:pPr>
                            <w:r>
                              <w:rPr>
                                <w:rFonts w:ascii="Times New Roman" w:hAnsi="Times New Roman"/>
                                <w:sz w:val="26"/>
                                <w:szCs w:val="26"/>
                              </w:rPr>
                              <w:t>FB</w:t>
                            </w:r>
                            <w:r w:rsidRPr="0028438B">
                              <w:rPr>
                                <w:rFonts w:ascii="Times New Roman" w:hAnsi="Times New Roman"/>
                                <w:sz w:val="26"/>
                                <w:szCs w:val="26"/>
                              </w:rPr>
                              <w:t xml:space="preserve"> </w:t>
                            </w:r>
                            <m:oMath>
                              <m:r>
                                <w:rPr>
                                  <w:rFonts w:ascii="Cambria Math" w:hAnsi="Cambria Math"/>
                                  <w:sz w:val="26"/>
                                  <w:szCs w:val="26"/>
                                </w:rPr>
                                <m:t>≤1</m:t>
                              </m:r>
                            </m:oMath>
                          </w:p>
                          <w:p w:rsidR="00347BB7" w:rsidRDefault="00347BB7" w:rsidP="00396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DDD1B6" id="Oval 50" o:spid="_x0000_s1041" style="position:absolute;left:0;text-align:left;margin-left:150.15pt;margin-top:6.3pt;width:118.8pt;height:4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" fillcolor="white [3201]" strokecolor="#70ad47 [3209]" strokeweight="1pt">
                <v:stroke joinstyle="miter"/>
                <v:textbox>
                  <w:txbxContent>
                    <w:p w:rsidR="00347BB7" w:rsidRPr="0028438B" w:rsidRDefault="00347BB7" w:rsidP="00396EF6">
                      <w:pPr>
                        <w:rPr>
                          <w:rFonts w:ascii="Times New Roman" w:hAnsi="Times New Roman"/>
                          <w:sz w:val="26"/>
                          <w:szCs w:val="26"/>
                        </w:rPr>
                      </w:pPr>
                      <w:r>
                        <w:rPr>
                          <w:rFonts w:ascii="Times New Roman" w:hAnsi="Times New Roman"/>
                          <w:sz w:val="26"/>
                          <w:szCs w:val="26"/>
                        </w:rPr>
                        <w:t>FB</w:t>
                      </w:r>
                      <w:r w:rsidRPr="0028438B">
                        <w:rPr>
                          <w:rFonts w:ascii="Times New Roman" w:hAnsi="Times New Roman"/>
                          <w:sz w:val="26"/>
                          <w:szCs w:val="26"/>
                        </w:rPr>
                        <w:t xml:space="preserve"> </w:t>
                      </w:r>
                      <m:oMath>
                        <m:r>
                          <w:rPr>
                            <w:rFonts w:ascii="Cambria Math" w:hAnsi="Cambria Math"/>
                            <w:sz w:val="26"/>
                            <w:szCs w:val="26"/>
                          </w:rPr>
                          <m:t>≤1</m:t>
                        </m:r>
                      </m:oMath>
                    </w:p>
                    <w:p w:rsidR="00347BB7" w:rsidRDefault="00347BB7" w:rsidP="00396EF6">
                      <w:pPr>
                        <w:jc w:val="center"/>
                      </w:pPr>
                    </w:p>
                  </w:txbxContent>
                </v:textbox>
              </v:oval>
            </w:pict>
          </mc:Fallback>
        </mc:AlternateContent>
      </w:r>
    </w:p>
    <w:p w:rsidR="00396EF6" w:rsidRDefault="00396EF6" w:rsidP="00235B75">
      <w:pPr>
        <w:spacing w:before="120" w:line="360" w:lineRule="auto"/>
        <w:rPr>
          <w:rFonts w:ascii="Times New Roman" w:hAnsi="Times New Roman"/>
        </w:rPr>
      </w:pPr>
    </w:p>
    <w:p w:rsidR="00396EF6" w:rsidRDefault="00396EF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1248" behindDoc="0" locked="0" layoutInCell="1" allowOverlap="1" wp14:anchorId="1373AB9C" wp14:editId="578B3026">
                <wp:simplePos x="0" y="0"/>
                <wp:positionH relativeFrom="column">
                  <wp:posOffset>923925</wp:posOffset>
                </wp:positionH>
                <wp:positionV relativeFrom="paragraph">
                  <wp:posOffset>22860</wp:posOffset>
                </wp:positionV>
                <wp:extent cx="1722120" cy="297180"/>
                <wp:effectExtent l="38100" t="0" r="11430" b="83820"/>
                <wp:wrapNone/>
                <wp:docPr id="51" name="Straight Arrow Connector 51"/>
                <wp:cNvGraphicFramePr/>
                <a:graphic xmlns:a="http://schemas.openxmlformats.org/drawingml/2006/main">
                  <a:graphicData uri="http://schemas.microsoft.com/office/word/2010/wordprocessingShape">
                    <wps:wsp>
                      <wps:cNvCnPr/>
                      <wps:spPr>
                        <a:xfrm flipH="1">
                          <a:off x="0" y="0"/>
                          <a:ext cx="1722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4A4A9" id="Straight Arrow Connector 51" o:spid="_x0000_s1026" type="#_x0000_t32" style="position:absolute;margin-left:72.75pt;margin-top:1.8pt;width:135.6pt;height:23.4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02272" behindDoc="0" locked="0" layoutInCell="1" allowOverlap="1" wp14:anchorId="11C30FA7" wp14:editId="033C3816">
                <wp:simplePos x="0" y="0"/>
                <wp:positionH relativeFrom="column">
                  <wp:posOffset>2638425</wp:posOffset>
                </wp:positionH>
                <wp:positionV relativeFrom="paragraph">
                  <wp:posOffset>22860</wp:posOffset>
                </wp:positionV>
                <wp:extent cx="2072640" cy="335280"/>
                <wp:effectExtent l="0" t="0" r="41910" b="83820"/>
                <wp:wrapNone/>
                <wp:docPr id="52" name="Straight Arrow Connector 52"/>
                <wp:cNvGraphicFramePr/>
                <a:graphic xmlns:a="http://schemas.openxmlformats.org/drawingml/2006/main">
                  <a:graphicData uri="http://schemas.microsoft.com/office/word/2010/wordprocessingShape">
                    <wps:wsp>
                      <wps:cNvCnPr/>
                      <wps:spPr>
                        <a:xfrm>
                          <a:off x="0" y="0"/>
                          <a:ext cx="20726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93BD9" id="Straight Arrow Connector 52" o:spid="_x0000_s1026" type="#_x0000_t32" style="position:absolute;margin-left:207.75pt;margin-top:1.8pt;width:163.2pt;height:26.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" strokecolor="black [3200]" strokeweight=".5pt">
                <v:stroke endarrow="block" joinstyle="miter"/>
              </v:shape>
            </w:pict>
          </mc:Fallback>
        </mc:AlternateContent>
      </w:r>
    </w:p>
    <w:p w:rsidR="00396EF6" w:rsidRDefault="00396EF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98176" behindDoc="0" locked="0" layoutInCell="1" allowOverlap="1" wp14:anchorId="3840633C" wp14:editId="192BB3F7">
                <wp:simplePos x="0" y="0"/>
                <wp:positionH relativeFrom="column">
                  <wp:posOffset>3933825</wp:posOffset>
                </wp:positionH>
                <wp:positionV relativeFrom="paragraph">
                  <wp:posOffset>74295</wp:posOffset>
                </wp:positionV>
                <wp:extent cx="1645920" cy="586740"/>
                <wp:effectExtent l="0" t="0" r="11430" b="22860"/>
                <wp:wrapNone/>
                <wp:docPr id="53" name="Oval 53"/>
                <wp:cNvGraphicFramePr/>
                <a:graphic xmlns:a="http://schemas.openxmlformats.org/drawingml/2006/main">
                  <a:graphicData uri="http://schemas.microsoft.com/office/word/2010/wordprocessingShape">
                    <wps:wsp>
                      <wps:cNvSpPr/>
                      <wps:spPr>
                        <a:xfrm>
                          <a:off x="0" y="0"/>
                          <a:ext cx="164592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9D3CB5" w:rsidRDefault="00347BB7" w:rsidP="00396EF6">
                            <w:pPr>
                              <w:jc w:val="center"/>
                              <w:rPr>
                                <w:rFonts w:ascii="Times New Roman" w:hAnsi="Times New Roman"/>
                                <w:sz w:val="26"/>
                                <w:szCs w:val="26"/>
                              </w:rPr>
                            </w:pPr>
                            <w:r>
                              <w:rPr>
                                <w:rFonts w:ascii="Times New Roman" w:hAnsi="Times New Roman"/>
                                <w:sz w:val="26"/>
                                <w:szCs w:val="26"/>
                              </w:rPr>
                              <w:t>Tot</w:t>
                            </w:r>
                            <m:oMath>
                              <m:r>
                                <w:rPr>
                                  <w:rFonts w:ascii="Cambria Math" w:hAnsi="Cambria Math"/>
                                  <w:sz w:val="26"/>
                                  <w:szCs w:val="26"/>
                                </w:rPr>
                                <m:t xml:space="preserve"> ≤7</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0633C" id="Oval 53" o:spid="_x0000_s1042" style="position:absolute;left:0;text-align:left;margin-left:309.75pt;margin-top:5.85pt;width:129.6pt;height:46.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" fillcolor="white [3201]" strokecolor="#70ad47 [3209]" strokeweight="1pt">
                <v:stroke joinstyle="miter"/>
                <v:textbox>
                  <w:txbxContent>
                    <w:p w:rsidR="00347BB7" w:rsidRPr="009D3CB5" w:rsidRDefault="00347BB7" w:rsidP="00396EF6">
                      <w:pPr>
                        <w:jc w:val="center"/>
                        <w:rPr>
                          <w:rFonts w:ascii="Times New Roman" w:hAnsi="Times New Roman"/>
                          <w:sz w:val="26"/>
                          <w:szCs w:val="26"/>
                        </w:rPr>
                      </w:pPr>
                      <w:r>
                        <w:rPr>
                          <w:rFonts w:ascii="Times New Roman" w:hAnsi="Times New Roman"/>
                          <w:sz w:val="26"/>
                          <w:szCs w:val="26"/>
                        </w:rPr>
                        <w:t>Tot</w:t>
                      </w:r>
                      <m:oMath>
                        <m:r>
                          <w:rPr>
                            <w:rFonts w:ascii="Cambria Math" w:hAnsi="Cambria Math"/>
                            <w:sz w:val="26"/>
                            <w:szCs w:val="26"/>
                          </w:rPr>
                          <m:t xml:space="preserve"> ≤7</m:t>
                        </m:r>
                      </m:oMath>
                    </w:p>
                  </w:txbxContent>
                </v:textbox>
              </v:oval>
            </w:pict>
          </mc:Fallback>
        </mc:AlternateContent>
      </w:r>
      <w:r>
        <w:rPr>
          <w:rFonts w:ascii="Times New Roman" w:hAnsi="Times New Roman"/>
          <w:noProof/>
        </w:rPr>
        <mc:AlternateContent>
          <mc:Choice Requires="wps">
            <w:drawing>
              <wp:anchor distT="0" distB="0" distL="114300" distR="114300" simplePos="0" relativeHeight="251697152" behindDoc="0" locked="0" layoutInCell="1" allowOverlap="1" wp14:anchorId="3CA3D9EE" wp14:editId="74EC5913">
                <wp:simplePos x="0" y="0"/>
                <wp:positionH relativeFrom="column">
                  <wp:posOffset>-371475</wp:posOffset>
                </wp:positionH>
                <wp:positionV relativeFrom="paragraph">
                  <wp:posOffset>81915</wp:posOffset>
                </wp:positionV>
                <wp:extent cx="2042160" cy="762000"/>
                <wp:effectExtent l="0" t="0" r="15240" b="19050"/>
                <wp:wrapNone/>
                <wp:docPr id="54" name="Oval 54"/>
                <wp:cNvGraphicFramePr/>
                <a:graphic xmlns:a="http://schemas.openxmlformats.org/drawingml/2006/main">
                  <a:graphicData uri="http://schemas.microsoft.com/office/word/2010/wordprocessingShape">
                    <wps:wsp>
                      <wps:cNvSpPr/>
                      <wps:spPr>
                        <a:xfrm>
                          <a:off x="0" y="0"/>
                          <a:ext cx="204216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396EF6">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Pr>
                                <w:rFonts w:ascii="Times New Roman" w:hAnsi="Times New Roman"/>
                                <w:color w:val="000000"/>
                                <w:sz w:val="26"/>
                                <w:szCs w:val="26"/>
                              </w:rPr>
                              <w:t>130500</w:t>
                            </w:r>
                          </w:p>
                          <w:p w:rsidR="00347BB7" w:rsidRDefault="00347BB7" w:rsidP="00396EF6"/>
                          <w:p w:rsidR="00347BB7" w:rsidRDefault="00347BB7" w:rsidP="00396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3D9EE" id="Oval 54" o:spid="_x0000_s1043" style="position:absolute;left:0;text-align:left;margin-left:-29.25pt;margin-top:6.45pt;width:160.8pt;height:6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" fillcolor="white [3201]" strokecolor="#70ad47 [3209]" strokeweight="1pt">
                <v:stroke joinstyle="miter"/>
                <v:textbox>
                  <w:txbxContent>
                    <w:p w:rsidR="00347BB7" w:rsidRPr="0028438B" w:rsidRDefault="00347BB7" w:rsidP="00396EF6">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Pr>
                          <w:rFonts w:ascii="Times New Roman" w:hAnsi="Times New Roman"/>
                          <w:color w:val="000000"/>
                          <w:sz w:val="26"/>
                          <w:szCs w:val="26"/>
                        </w:rPr>
                        <w:t>130500</w:t>
                      </w:r>
                    </w:p>
                    <w:p w:rsidR="00347BB7" w:rsidRDefault="00347BB7" w:rsidP="00396EF6"/>
                    <w:p w:rsidR="00347BB7" w:rsidRDefault="00347BB7" w:rsidP="00396EF6">
                      <w:pPr>
                        <w:jc w:val="center"/>
                      </w:pPr>
                    </w:p>
                  </w:txbxContent>
                </v:textbox>
              </v:oval>
            </w:pict>
          </mc:Fallback>
        </mc:AlternateContent>
      </w:r>
    </w:p>
    <w:p w:rsidR="00396EF6" w:rsidRDefault="00396EF6"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4320" behindDoc="0" locked="0" layoutInCell="1" allowOverlap="1" wp14:anchorId="2A221109" wp14:editId="77F445BB">
                <wp:simplePos x="0" y="0"/>
                <wp:positionH relativeFrom="column">
                  <wp:posOffset>4657725</wp:posOffset>
                </wp:positionH>
                <wp:positionV relativeFrom="paragraph">
                  <wp:posOffset>346710</wp:posOffset>
                </wp:positionV>
                <wp:extent cx="426720" cy="784860"/>
                <wp:effectExtent l="0" t="0" r="68580" b="53340"/>
                <wp:wrapNone/>
                <wp:docPr id="55" name="Straight Arrow Connector 55"/>
                <wp:cNvGraphicFramePr/>
                <a:graphic xmlns:a="http://schemas.openxmlformats.org/drawingml/2006/main">
                  <a:graphicData uri="http://schemas.microsoft.com/office/word/2010/wordprocessingShape">
                    <wps:wsp>
                      <wps:cNvCnPr/>
                      <wps:spPr>
                        <a:xfrm>
                          <a:off x="0" y="0"/>
                          <a:ext cx="426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8EDDC" id="Straight Arrow Connector 55" o:spid="_x0000_s1026" type="#_x0000_t32" style="position:absolute;margin-left:366.75pt;margin-top:27.3pt;width:33.6pt;height:6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03296" behindDoc="0" locked="0" layoutInCell="1" allowOverlap="1" wp14:anchorId="7124115D" wp14:editId="0FBB157F">
                <wp:simplePos x="0" y="0"/>
                <wp:positionH relativeFrom="column">
                  <wp:posOffset>2714625</wp:posOffset>
                </wp:positionH>
                <wp:positionV relativeFrom="paragraph">
                  <wp:posOffset>346710</wp:posOffset>
                </wp:positionV>
                <wp:extent cx="1943100" cy="784860"/>
                <wp:effectExtent l="38100" t="0" r="19050" b="72390"/>
                <wp:wrapNone/>
                <wp:docPr id="56" name="Straight Arrow Connector 56"/>
                <wp:cNvGraphicFramePr/>
                <a:graphic xmlns:a="http://schemas.openxmlformats.org/drawingml/2006/main">
                  <a:graphicData uri="http://schemas.microsoft.com/office/word/2010/wordprocessingShape">
                    <wps:wsp>
                      <wps:cNvCnPr/>
                      <wps:spPr>
                        <a:xfrm flipH="1">
                          <a:off x="0" y="0"/>
                          <a:ext cx="194310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D3160" id="Straight Arrow Connector 56" o:spid="_x0000_s1026" type="#_x0000_t32" style="position:absolute;margin-left:213.75pt;margin-top:27.3pt;width:153pt;height:61.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" strokecolor="black [3200]" strokeweight=".5pt">
                <v:stroke endarrow="block" joinstyle="miter"/>
              </v:shape>
            </w:pict>
          </mc:Fallback>
        </mc:AlternateContent>
      </w:r>
    </w:p>
    <w:p w:rsidR="00396EF6" w:rsidRDefault="00396EF6" w:rsidP="00235B75">
      <w:pPr>
        <w:spacing w:before="120" w:line="360" w:lineRule="auto"/>
        <w:rPr>
          <w:rFonts w:ascii="Times New Roman" w:hAnsi="Times New Roman"/>
        </w:rPr>
      </w:pPr>
    </w:p>
    <w:p w:rsidR="00396EF6" w:rsidRDefault="00396EF6" w:rsidP="00235B75">
      <w:pPr>
        <w:spacing w:before="120" w:line="360" w:lineRule="auto"/>
        <w:rPr>
          <w:rFonts w:ascii="Times New Roman" w:hAnsi="Times New Roman"/>
        </w:rPr>
      </w:pPr>
    </w:p>
    <w:p w:rsidR="00396EF6" w:rsidRDefault="00396EF6" w:rsidP="00235B75">
      <w:pPr>
        <w:spacing w:before="120" w:line="360" w:lineRule="auto"/>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700224" behindDoc="0" locked="0" layoutInCell="1" allowOverlap="1" wp14:anchorId="17347498" wp14:editId="52699B52">
                <wp:simplePos x="0" y="0"/>
                <wp:positionH relativeFrom="column">
                  <wp:posOffset>4192905</wp:posOffset>
                </wp:positionH>
                <wp:positionV relativeFrom="paragraph">
                  <wp:posOffset>81915</wp:posOffset>
                </wp:positionV>
                <wp:extent cx="2057400" cy="662940"/>
                <wp:effectExtent l="0" t="0" r="19050" b="22860"/>
                <wp:wrapNone/>
                <wp:docPr id="57" name="Oval 57"/>
                <wp:cNvGraphicFramePr/>
                <a:graphic xmlns:a="http://schemas.openxmlformats.org/drawingml/2006/main">
                  <a:graphicData uri="http://schemas.microsoft.com/office/word/2010/wordprocessingShape">
                    <wps:wsp>
                      <wps:cNvSpPr/>
                      <wps:spPr>
                        <a:xfrm>
                          <a:off x="0" y="0"/>
                          <a:ext cx="2057400" cy="662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396EF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193660</w:t>
                            </w:r>
                          </w:p>
                          <w:p w:rsidR="00347BB7" w:rsidRPr="0028438B" w:rsidRDefault="00347BB7" w:rsidP="00396EF6">
                            <w:pPr>
                              <w:widowControl/>
                              <w:adjustRightInd/>
                              <w:spacing w:line="240" w:lineRule="auto"/>
                              <w:textAlignment w:val="auto"/>
                              <w:rPr>
                                <w:rFonts w:ascii="Calibri" w:hAnsi="Calibri" w:cs="Calibri"/>
                                <w:color w:val="000000"/>
                                <w:sz w:val="22"/>
                                <w:szCs w:val="22"/>
                              </w:rPr>
                            </w:pPr>
                          </w:p>
                          <w:p w:rsidR="00347BB7" w:rsidRDefault="00347BB7" w:rsidP="00396EF6"/>
                          <w:p w:rsidR="00347BB7" w:rsidRDefault="00347BB7" w:rsidP="00396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47498" id="Oval 57" o:spid="_x0000_s1044" style="position:absolute;left:0;text-align:left;margin-left:330.15pt;margin-top:6.45pt;width:162pt;height:5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" fillcolor="white [3201]" strokecolor="#70ad47 [3209]" strokeweight="1pt">
                <v:stroke joinstyle="miter"/>
                <v:textbox>
                  <w:txbxContent>
                    <w:p w:rsidR="00347BB7" w:rsidRPr="004C7BCC" w:rsidRDefault="00347BB7" w:rsidP="00396EF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193660</w:t>
                      </w:r>
                    </w:p>
                    <w:p w:rsidR="00347BB7" w:rsidRPr="0028438B" w:rsidRDefault="00347BB7" w:rsidP="00396EF6">
                      <w:pPr>
                        <w:widowControl/>
                        <w:adjustRightInd/>
                        <w:spacing w:line="240" w:lineRule="auto"/>
                        <w:textAlignment w:val="auto"/>
                        <w:rPr>
                          <w:rFonts w:ascii="Calibri" w:hAnsi="Calibri" w:cs="Calibri"/>
                          <w:color w:val="000000"/>
                          <w:sz w:val="22"/>
                          <w:szCs w:val="22"/>
                        </w:rPr>
                      </w:pPr>
                    </w:p>
                    <w:p w:rsidR="00347BB7" w:rsidRDefault="00347BB7" w:rsidP="00396EF6"/>
                    <w:p w:rsidR="00347BB7" w:rsidRDefault="00347BB7" w:rsidP="00396EF6">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699200" behindDoc="0" locked="0" layoutInCell="1" allowOverlap="1" wp14:anchorId="38788A28" wp14:editId="0358F38E">
                <wp:simplePos x="0" y="0"/>
                <wp:positionH relativeFrom="column">
                  <wp:posOffset>1594485</wp:posOffset>
                </wp:positionH>
                <wp:positionV relativeFrom="paragraph">
                  <wp:posOffset>59055</wp:posOffset>
                </wp:positionV>
                <wp:extent cx="2042160" cy="678180"/>
                <wp:effectExtent l="0" t="0" r="15240" b="26670"/>
                <wp:wrapNone/>
                <wp:docPr id="58" name="Oval 58"/>
                <wp:cNvGraphicFramePr/>
                <a:graphic xmlns:a="http://schemas.openxmlformats.org/drawingml/2006/main">
                  <a:graphicData uri="http://schemas.microsoft.com/office/word/2010/wordprocessingShape">
                    <wps:wsp>
                      <wps:cNvSpPr/>
                      <wps:spPr>
                        <a:xfrm>
                          <a:off x="0" y="0"/>
                          <a:ext cx="204216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396EF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237333</w:t>
                            </w:r>
                          </w:p>
                          <w:p w:rsidR="00347BB7" w:rsidRDefault="00347BB7" w:rsidP="00396EF6"/>
                          <w:p w:rsidR="00347BB7" w:rsidRDefault="00347BB7" w:rsidP="00396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88A28" id="Oval 58" o:spid="_x0000_s1045" style="position:absolute;left:0;text-align:left;margin-left:125.55pt;margin-top:4.65pt;width:160.8pt;height:5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" fillcolor="white [3201]" strokecolor="#70ad47 [3209]" strokeweight="1pt">
                <v:stroke joinstyle="miter"/>
                <v:textbox>
                  <w:txbxContent>
                    <w:p w:rsidR="00347BB7" w:rsidRPr="004C7BCC" w:rsidRDefault="00347BB7" w:rsidP="00396EF6">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237333</w:t>
                      </w:r>
                    </w:p>
                    <w:p w:rsidR="00347BB7" w:rsidRDefault="00347BB7" w:rsidP="00396EF6"/>
                    <w:p w:rsidR="00347BB7" w:rsidRDefault="00347BB7" w:rsidP="00396EF6">
                      <w:pPr>
                        <w:jc w:val="center"/>
                      </w:pPr>
                    </w:p>
                  </w:txbxContent>
                </v:textbox>
              </v:oval>
            </w:pict>
          </mc:Fallback>
        </mc:AlternateContent>
      </w:r>
    </w:p>
    <w:p w:rsidR="00396EF6" w:rsidRDefault="00396EF6" w:rsidP="00235B75">
      <w:pPr>
        <w:spacing w:before="120" w:line="360" w:lineRule="auto"/>
        <w:rPr>
          <w:rFonts w:ascii="Times New Roman" w:hAnsi="Times New Roman"/>
        </w:rPr>
      </w:pPr>
    </w:p>
    <w:p w:rsidR="00CA2C93" w:rsidRPr="00222645" w:rsidRDefault="00222645" w:rsidP="00235B75">
      <w:pPr>
        <w:ind w:firstLine="720"/>
        <w:rPr>
          <w:rFonts w:ascii="Times New Roman" w:hAnsi="Times New Roman"/>
          <w:sz w:val="26"/>
          <w:szCs w:val="26"/>
          <w:u w:val="single"/>
        </w:rPr>
      </w:pPr>
      <w:r>
        <w:rPr>
          <w:rFonts w:ascii="Times New Roman" w:hAnsi="Times New Roman"/>
          <w:sz w:val="26"/>
          <w:szCs w:val="26"/>
        </w:rPr>
        <w:tab/>
      </w:r>
      <w:r w:rsidRPr="00222645">
        <w:rPr>
          <w:rFonts w:ascii="Times New Roman" w:hAnsi="Times New Roman"/>
          <w:sz w:val="26"/>
          <w:szCs w:val="26"/>
          <w:u w:val="single"/>
        </w:rPr>
        <w:t>Dữ liệu 5:</w:t>
      </w:r>
    </w:p>
    <w:p w:rsidR="00CA2C93" w:rsidRDefault="00CA2C93" w:rsidP="00235B75">
      <w:pPr>
        <w:ind w:firstLine="720"/>
        <w:rPr>
          <w:rFonts w:ascii="Times New Roman" w:hAnsi="Times New Roman"/>
          <w:sz w:val="26"/>
          <w:szCs w:val="26"/>
        </w:rPr>
      </w:pPr>
    </w:p>
    <w:tbl>
      <w:tblPr>
        <w:tblpPr w:leftFromText="180" w:rightFromText="180" w:vertAnchor="text" w:horzAnchor="margin" w:tblpXSpec="center" w:tblpY="89"/>
        <w:tblOverlap w:val="never"/>
        <w:tblW w:w="3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44"/>
        <w:gridCol w:w="1057"/>
        <w:gridCol w:w="1123"/>
      </w:tblGrid>
      <w:tr w:rsidR="00222645" w:rsidRPr="00C35262" w:rsidTr="00222645">
        <w:trPr>
          <w:trHeight w:val="287"/>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Id</w:t>
            </w:r>
          </w:p>
        </w:tc>
        <w:tc>
          <w:tcPr>
            <w:tcW w:w="1044" w:type="dxa"/>
            <w:shd w:val="clear" w:color="auto" w:fill="auto"/>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1stFlrSF</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FullBath</w:t>
            </w:r>
          </w:p>
        </w:tc>
        <w:tc>
          <w:tcPr>
            <w:tcW w:w="1123" w:type="dxa"/>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SalePrice</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6</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796</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143000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7</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1694</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307000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5</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1145</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250000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4</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961</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140000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1262</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181500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3</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920</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223500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9</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1022</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129900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856</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856</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r w:rsidR="00222645" w:rsidRPr="00C35262" w:rsidTr="00222645">
        <w:trPr>
          <w:trHeight w:val="288"/>
        </w:trPr>
        <w:tc>
          <w:tcPr>
            <w:tcW w:w="715"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1</w:t>
            </w:r>
          </w:p>
        </w:tc>
        <w:tc>
          <w:tcPr>
            <w:tcW w:w="1044"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856</w:t>
            </w:r>
          </w:p>
        </w:tc>
        <w:tc>
          <w:tcPr>
            <w:tcW w:w="1057" w:type="dxa"/>
            <w:shd w:val="clear" w:color="auto" w:fill="auto"/>
            <w:noWrap/>
            <w:vAlign w:val="bottom"/>
            <w:hideMark/>
          </w:tcPr>
          <w:p w:rsidR="00222645" w:rsidRPr="00C35262" w:rsidRDefault="00222645"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222645" w:rsidRPr="0064317F" w:rsidRDefault="00222645"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bl>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CA2C93" w:rsidRDefault="00CA2C93" w:rsidP="00235B75">
      <w:pPr>
        <w:ind w:firstLine="720"/>
        <w:rPr>
          <w:rFonts w:ascii="Times New Roman" w:hAnsi="Times New Roman"/>
          <w:sz w:val="26"/>
          <w:szCs w:val="26"/>
        </w:rPr>
      </w:pPr>
    </w:p>
    <w:p w:rsidR="00222645" w:rsidRDefault="00222645" w:rsidP="00235B75">
      <w:pPr>
        <w:ind w:firstLine="720"/>
        <w:rPr>
          <w:rFonts w:ascii="Times New Roman" w:hAnsi="Times New Roman"/>
          <w:sz w:val="26"/>
          <w:szCs w:val="26"/>
        </w:rPr>
      </w:pPr>
    </w:p>
    <w:p w:rsidR="00222645" w:rsidRDefault="00222645" w:rsidP="00235B75">
      <w:pPr>
        <w:rPr>
          <w:rFonts w:ascii="Times New Roman" w:hAnsi="Times New Roman"/>
          <w:sz w:val="26"/>
          <w:szCs w:val="26"/>
        </w:rPr>
      </w:pPr>
    </w:p>
    <w:p w:rsidR="00222645" w:rsidRDefault="00222645" w:rsidP="00235B75">
      <w:pPr>
        <w:rPr>
          <w:rFonts w:ascii="Times New Roman" w:hAnsi="Times New Roman"/>
        </w:rPr>
      </w:pPr>
      <w:r>
        <w:rPr>
          <w:rFonts w:ascii="Times New Roman" w:hAnsi="Times New Roman"/>
          <w:sz w:val="26"/>
          <w:szCs w:val="26"/>
        </w:rPr>
        <w:tab/>
      </w:r>
      <w:r>
        <w:rPr>
          <w:rFonts w:ascii="Times New Roman" w:hAnsi="Times New Roman"/>
        </w:rPr>
        <w:t>Thực hiện xử lý giống như dữ liệu 1, ta có được Decision Tree như sau:</w:t>
      </w: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16608" behindDoc="0" locked="0" layoutInCell="1" allowOverlap="1" wp14:anchorId="06844BF5" wp14:editId="1C62A06A">
                <wp:simplePos x="0" y="0"/>
                <wp:positionH relativeFrom="column">
                  <wp:posOffset>1856740</wp:posOffset>
                </wp:positionH>
                <wp:positionV relativeFrom="paragraph">
                  <wp:posOffset>161925</wp:posOffset>
                </wp:positionV>
                <wp:extent cx="1508760" cy="586740"/>
                <wp:effectExtent l="0" t="0" r="15240" b="22860"/>
                <wp:wrapNone/>
                <wp:docPr id="67" name="Oval 67"/>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222645">
                            <w:pPr>
                              <w:rPr>
                                <w:rFonts w:ascii="Times New Roman" w:hAnsi="Times New Roman"/>
                                <w:sz w:val="26"/>
                                <w:szCs w:val="26"/>
                              </w:rPr>
                            </w:pPr>
                            <w:r>
                              <w:rPr>
                                <w:rFonts w:ascii="Times New Roman" w:hAnsi="Times New Roman"/>
                                <w:sz w:val="26"/>
                                <w:szCs w:val="26"/>
                              </w:rPr>
                              <w:t>1st</w:t>
                            </w:r>
                            <w:r w:rsidRPr="0028438B">
                              <w:rPr>
                                <w:rFonts w:ascii="Times New Roman" w:hAnsi="Times New Roman"/>
                                <w:sz w:val="26"/>
                                <w:szCs w:val="26"/>
                              </w:rPr>
                              <w:t xml:space="preserve"> </w:t>
                            </w:r>
                            <m:oMath>
                              <m:r>
                                <w:rPr>
                                  <w:rFonts w:ascii="Cambria Math" w:hAnsi="Cambria Math"/>
                                  <w:sz w:val="26"/>
                                  <w:szCs w:val="26"/>
                                </w:rPr>
                                <m:t>≤1022</m:t>
                              </m:r>
                            </m:oMath>
                          </w:p>
                          <w:p w:rsidR="00347BB7" w:rsidRDefault="00347BB7" w:rsidP="00222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44BF5" id="Oval 67" o:spid="_x0000_s1046" style="position:absolute;left:0;text-align:left;margin-left:146.2pt;margin-top:12.75pt;width:118.8pt;height:4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" fillcolor="white [3201]" strokecolor="#70ad47 [3209]" strokeweight="1pt">
                <v:stroke joinstyle="miter"/>
                <v:textbox>
                  <w:txbxContent>
                    <w:p w:rsidR="00347BB7" w:rsidRPr="0028438B" w:rsidRDefault="00347BB7" w:rsidP="00222645">
                      <w:pPr>
                        <w:rPr>
                          <w:rFonts w:ascii="Times New Roman" w:hAnsi="Times New Roman"/>
                          <w:sz w:val="26"/>
                          <w:szCs w:val="26"/>
                        </w:rPr>
                      </w:pPr>
                      <w:r>
                        <w:rPr>
                          <w:rFonts w:ascii="Times New Roman" w:hAnsi="Times New Roman"/>
                          <w:sz w:val="26"/>
                          <w:szCs w:val="26"/>
                        </w:rPr>
                        <w:t>1st</w:t>
                      </w:r>
                      <w:r w:rsidRPr="0028438B">
                        <w:rPr>
                          <w:rFonts w:ascii="Times New Roman" w:hAnsi="Times New Roman"/>
                          <w:sz w:val="26"/>
                          <w:szCs w:val="26"/>
                        </w:rPr>
                        <w:t xml:space="preserve"> </w:t>
                      </w:r>
                      <m:oMath>
                        <m:r>
                          <w:rPr>
                            <w:rFonts w:ascii="Cambria Math" w:hAnsi="Cambria Math"/>
                            <w:sz w:val="26"/>
                            <w:szCs w:val="26"/>
                          </w:rPr>
                          <m:t>≤1022</m:t>
                        </m:r>
                      </m:oMath>
                    </w:p>
                    <w:p w:rsidR="00347BB7" w:rsidRDefault="00347BB7" w:rsidP="00222645">
                      <w:pPr>
                        <w:jc w:val="center"/>
                      </w:pPr>
                    </w:p>
                  </w:txbxContent>
                </v:textbox>
              </v:oval>
            </w:pict>
          </mc:Fallback>
        </mc:AlternateContent>
      </w: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11488" behindDoc="0" locked="0" layoutInCell="1" allowOverlap="1" wp14:anchorId="0EB0D502" wp14:editId="30E860AE">
                <wp:simplePos x="0" y="0"/>
                <wp:positionH relativeFrom="column">
                  <wp:posOffset>923925</wp:posOffset>
                </wp:positionH>
                <wp:positionV relativeFrom="paragraph">
                  <wp:posOffset>22860</wp:posOffset>
                </wp:positionV>
                <wp:extent cx="1722120" cy="297180"/>
                <wp:effectExtent l="38100" t="0" r="11430" b="83820"/>
                <wp:wrapNone/>
                <wp:docPr id="59" name="Straight Arrow Connector 59"/>
                <wp:cNvGraphicFramePr/>
                <a:graphic xmlns:a="http://schemas.openxmlformats.org/drawingml/2006/main">
                  <a:graphicData uri="http://schemas.microsoft.com/office/word/2010/wordprocessingShape">
                    <wps:wsp>
                      <wps:cNvCnPr/>
                      <wps:spPr>
                        <a:xfrm flipH="1">
                          <a:off x="0" y="0"/>
                          <a:ext cx="1722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95FEF" id="Straight Arrow Connector 59" o:spid="_x0000_s1026" type="#_x0000_t32" style="position:absolute;margin-left:72.75pt;margin-top:1.8pt;width:135.6pt;height:23.4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12512" behindDoc="0" locked="0" layoutInCell="1" allowOverlap="1" wp14:anchorId="5DD1BA77" wp14:editId="51EB5D77">
                <wp:simplePos x="0" y="0"/>
                <wp:positionH relativeFrom="column">
                  <wp:posOffset>2638425</wp:posOffset>
                </wp:positionH>
                <wp:positionV relativeFrom="paragraph">
                  <wp:posOffset>22860</wp:posOffset>
                </wp:positionV>
                <wp:extent cx="2072640" cy="335280"/>
                <wp:effectExtent l="0" t="0" r="41910" b="83820"/>
                <wp:wrapNone/>
                <wp:docPr id="60" name="Straight Arrow Connector 60"/>
                <wp:cNvGraphicFramePr/>
                <a:graphic xmlns:a="http://schemas.openxmlformats.org/drawingml/2006/main">
                  <a:graphicData uri="http://schemas.microsoft.com/office/word/2010/wordprocessingShape">
                    <wps:wsp>
                      <wps:cNvCnPr/>
                      <wps:spPr>
                        <a:xfrm>
                          <a:off x="0" y="0"/>
                          <a:ext cx="20726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4FF0C" id="Straight Arrow Connector 60" o:spid="_x0000_s1026" type="#_x0000_t32" style="position:absolute;margin-left:207.75pt;margin-top:1.8pt;width:163.2pt;height:26.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" strokecolor="black [3200]" strokeweight=".5pt">
                <v:stroke endarrow="block" joinstyle="miter"/>
              </v:shape>
            </w:pict>
          </mc:Fallback>
        </mc:AlternateContent>
      </w:r>
    </w:p>
    <w:p w:rsidR="00222645" w:rsidRDefault="00222645"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7392" behindDoc="0" locked="0" layoutInCell="1" allowOverlap="1" wp14:anchorId="4D6D9032" wp14:editId="7F41B290">
                <wp:simplePos x="0" y="0"/>
                <wp:positionH relativeFrom="margin">
                  <wp:align>left</wp:align>
                </wp:positionH>
                <wp:positionV relativeFrom="paragraph">
                  <wp:posOffset>85725</wp:posOffset>
                </wp:positionV>
                <wp:extent cx="1242060" cy="502920"/>
                <wp:effectExtent l="0" t="0" r="15240" b="11430"/>
                <wp:wrapNone/>
                <wp:docPr id="61" name="Oval 61"/>
                <wp:cNvGraphicFramePr/>
                <a:graphic xmlns:a="http://schemas.openxmlformats.org/drawingml/2006/main">
                  <a:graphicData uri="http://schemas.microsoft.com/office/word/2010/wordprocessingShape">
                    <wps:wsp>
                      <wps:cNvSpPr/>
                      <wps:spPr>
                        <a:xfrm>
                          <a:off x="0" y="0"/>
                          <a:ext cx="1242060" cy="5029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Default="00347BB7" w:rsidP="00222645">
                            <w:r>
                              <w:rPr>
                                <w:rFonts w:ascii="Times New Roman" w:hAnsi="Times New Roman"/>
                                <w:sz w:val="26"/>
                                <w:szCs w:val="26"/>
                              </w:rPr>
                              <w:t>FB</w:t>
                            </w:r>
                            <m:oMath>
                              <m:r>
                                <w:rPr>
                                  <w:rFonts w:ascii="Cambria Math" w:hAnsi="Cambria Math"/>
                                  <w:sz w:val="26"/>
                                  <w:szCs w:val="26"/>
                                </w:rPr>
                                <m:t xml:space="preserve"> ≤1</m:t>
                              </m:r>
                            </m:oMath>
                          </w:p>
                          <w:p w:rsidR="00347BB7" w:rsidRDefault="00347BB7" w:rsidP="00222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D9032" id="Oval 61" o:spid="_x0000_s1047" style="position:absolute;left:0;text-align:left;margin-left:0;margin-top:6.75pt;width:97.8pt;height:39.6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" fillcolor="white [3201]" strokecolor="#70ad47 [3209]" strokeweight="1pt">
                <v:stroke joinstyle="miter"/>
                <v:textbox>
                  <w:txbxContent>
                    <w:p w:rsidR="00347BB7" w:rsidRDefault="00347BB7" w:rsidP="00222645">
                      <w:r>
                        <w:rPr>
                          <w:rFonts w:ascii="Times New Roman" w:hAnsi="Times New Roman"/>
                          <w:sz w:val="26"/>
                          <w:szCs w:val="26"/>
                        </w:rPr>
                        <w:t>FB</w:t>
                      </w:r>
                      <m:oMath>
                        <m:r>
                          <w:rPr>
                            <w:rFonts w:ascii="Cambria Math" w:hAnsi="Cambria Math"/>
                            <w:sz w:val="26"/>
                            <w:szCs w:val="26"/>
                          </w:rPr>
                          <m:t xml:space="preserve"> ≤1</m:t>
                        </m:r>
                      </m:oMath>
                    </w:p>
                    <w:p w:rsidR="00347BB7" w:rsidRDefault="00347BB7" w:rsidP="00222645">
                      <w:pPr>
                        <w:jc w:val="center"/>
                      </w:pPr>
                    </w:p>
                  </w:txbxContent>
                </v:textbox>
                <w10:wrap anchorx="margin"/>
              </v:oval>
            </w:pict>
          </mc:Fallback>
        </mc:AlternateContent>
      </w:r>
      <w:r>
        <w:rPr>
          <w:rFonts w:ascii="Times New Roman" w:hAnsi="Times New Roman"/>
          <w:noProof/>
        </w:rPr>
        <mc:AlternateContent>
          <mc:Choice Requires="wps">
            <w:drawing>
              <wp:anchor distT="0" distB="0" distL="114300" distR="114300" simplePos="0" relativeHeight="251708416" behindDoc="0" locked="0" layoutInCell="1" allowOverlap="1" wp14:anchorId="166C4DCE" wp14:editId="53F18551">
                <wp:simplePos x="0" y="0"/>
                <wp:positionH relativeFrom="column">
                  <wp:posOffset>2790825</wp:posOffset>
                </wp:positionH>
                <wp:positionV relativeFrom="paragraph">
                  <wp:posOffset>70485</wp:posOffset>
                </wp:positionV>
                <wp:extent cx="3383280" cy="586740"/>
                <wp:effectExtent l="0" t="0" r="26670" b="22860"/>
                <wp:wrapNone/>
                <wp:docPr id="62" name="Oval 62"/>
                <wp:cNvGraphicFramePr/>
                <a:graphic xmlns:a="http://schemas.openxmlformats.org/drawingml/2006/main">
                  <a:graphicData uri="http://schemas.microsoft.com/office/word/2010/wordprocessingShape">
                    <wps:wsp>
                      <wps:cNvSpPr/>
                      <wps:spPr>
                        <a:xfrm>
                          <a:off x="0" y="0"/>
                          <a:ext cx="338328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B56FAC" w:rsidRDefault="00347BB7" w:rsidP="00222645">
                            <w:pPr>
                              <w:jc w:val="center"/>
                              <w:rPr>
                                <w:sz w:val="26"/>
                                <w:szCs w:val="26"/>
                              </w:rPr>
                            </w:pPr>
                            <w:r w:rsidRPr="00B56FAC">
                              <w:rPr>
                                <w:rFonts w:ascii="Times New Roman" w:hAnsi="Times New Roman"/>
                                <w:sz w:val="26"/>
                                <w:szCs w:val="26"/>
                              </w:rPr>
                              <w:t xml:space="preserve">Dự đoán giá SalePrice: </w:t>
                            </w:r>
                            <w:r>
                              <w:rPr>
                                <w:rFonts w:ascii="Times New Roman" w:hAnsi="Times New Roman"/>
                                <w:sz w:val="26"/>
                                <w:szCs w:val="26"/>
                              </w:rPr>
                              <w:t>246166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C4DCE" id="Oval 62" o:spid="_x0000_s1048" style="position:absolute;left:0;text-align:left;margin-left:219.75pt;margin-top:5.55pt;width:266.4pt;height:4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" fillcolor="white [3201]" strokecolor="#70ad47 [3209]" strokeweight="1pt">
                <v:stroke joinstyle="miter"/>
                <v:textbox>
                  <w:txbxContent>
                    <w:p w:rsidR="00347BB7" w:rsidRPr="00B56FAC" w:rsidRDefault="00347BB7" w:rsidP="00222645">
                      <w:pPr>
                        <w:jc w:val="center"/>
                        <w:rPr>
                          <w:sz w:val="26"/>
                          <w:szCs w:val="26"/>
                        </w:rPr>
                      </w:pPr>
                      <w:r w:rsidRPr="00B56FAC">
                        <w:rPr>
                          <w:rFonts w:ascii="Times New Roman" w:hAnsi="Times New Roman"/>
                          <w:sz w:val="26"/>
                          <w:szCs w:val="26"/>
                        </w:rPr>
                        <w:t xml:space="preserve">Dự đoán giá SalePrice: </w:t>
                      </w:r>
                      <w:r>
                        <w:rPr>
                          <w:rFonts w:ascii="Times New Roman" w:hAnsi="Times New Roman"/>
                          <w:sz w:val="26"/>
                          <w:szCs w:val="26"/>
                        </w:rPr>
                        <w:t>246166</w:t>
                      </w:r>
                    </w:p>
                  </w:txbxContent>
                </v:textbox>
              </v:oval>
            </w:pict>
          </mc:Fallback>
        </mc:AlternateContent>
      </w:r>
    </w:p>
    <w:p w:rsidR="00222645" w:rsidRDefault="00222645"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14560" behindDoc="0" locked="0" layoutInCell="1" allowOverlap="1" wp14:anchorId="73945814" wp14:editId="1D03E770">
                <wp:simplePos x="0" y="0"/>
                <wp:positionH relativeFrom="column">
                  <wp:posOffset>489585</wp:posOffset>
                </wp:positionH>
                <wp:positionV relativeFrom="paragraph">
                  <wp:posOffset>312420</wp:posOffset>
                </wp:positionV>
                <wp:extent cx="2613660" cy="876300"/>
                <wp:effectExtent l="0" t="0" r="72390" b="76200"/>
                <wp:wrapNone/>
                <wp:docPr id="63" name="Straight Arrow Connector 63"/>
                <wp:cNvGraphicFramePr/>
                <a:graphic xmlns:a="http://schemas.openxmlformats.org/drawingml/2006/main">
                  <a:graphicData uri="http://schemas.microsoft.com/office/word/2010/wordprocessingShape">
                    <wps:wsp>
                      <wps:cNvCnPr/>
                      <wps:spPr>
                        <a:xfrm>
                          <a:off x="0" y="0"/>
                          <a:ext cx="261366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84128" id="Straight Arrow Connector 63" o:spid="_x0000_s1026" type="#_x0000_t32" style="position:absolute;margin-left:38.55pt;margin-top:24.6pt;width:205.8pt;height: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13536" behindDoc="0" locked="0" layoutInCell="1" allowOverlap="1" wp14:anchorId="39D26404" wp14:editId="5753CD5C">
                <wp:simplePos x="0" y="0"/>
                <wp:positionH relativeFrom="column">
                  <wp:posOffset>306705</wp:posOffset>
                </wp:positionH>
                <wp:positionV relativeFrom="paragraph">
                  <wp:posOffset>297180</wp:posOffset>
                </wp:positionV>
                <wp:extent cx="190500" cy="914400"/>
                <wp:effectExtent l="57150" t="0" r="19050" b="57150"/>
                <wp:wrapNone/>
                <wp:docPr id="64" name="Straight Arrow Connector 64"/>
                <wp:cNvGraphicFramePr/>
                <a:graphic xmlns:a="http://schemas.openxmlformats.org/drawingml/2006/main">
                  <a:graphicData uri="http://schemas.microsoft.com/office/word/2010/wordprocessingShape">
                    <wps:wsp>
                      <wps:cNvCnPr/>
                      <wps:spPr>
                        <a:xfrm flipH="1">
                          <a:off x="0" y="0"/>
                          <a:ext cx="1905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96A8" id="Straight Arrow Connector 64" o:spid="_x0000_s1026" type="#_x0000_t32" style="position:absolute;margin-left:24.15pt;margin-top:23.4pt;width:15pt;height:1in;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" strokecolor="black [3200]" strokeweight=".5pt">
                <v:stroke endarrow="block" joinstyle="miter"/>
              </v:shape>
            </w:pict>
          </mc:Fallback>
        </mc:AlternateContent>
      </w: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p>
    <w:p w:rsidR="00222645" w:rsidRDefault="00222645" w:rsidP="00235B75">
      <w:pPr>
        <w:spacing w:before="120" w:line="360" w:lineRule="auto"/>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710464" behindDoc="0" locked="0" layoutInCell="1" allowOverlap="1" wp14:anchorId="44FA2F71" wp14:editId="4CFAE6E7">
                <wp:simplePos x="0" y="0"/>
                <wp:positionH relativeFrom="column">
                  <wp:posOffset>2287905</wp:posOffset>
                </wp:positionH>
                <wp:positionV relativeFrom="paragraph">
                  <wp:posOffset>135255</wp:posOffset>
                </wp:positionV>
                <wp:extent cx="2057400" cy="662940"/>
                <wp:effectExtent l="0" t="0" r="19050" b="22860"/>
                <wp:wrapNone/>
                <wp:docPr id="65" name="Oval 65"/>
                <wp:cNvGraphicFramePr/>
                <a:graphic xmlns:a="http://schemas.openxmlformats.org/drawingml/2006/main">
                  <a:graphicData uri="http://schemas.microsoft.com/office/word/2010/wordprocessingShape">
                    <wps:wsp>
                      <wps:cNvSpPr/>
                      <wps:spPr>
                        <a:xfrm>
                          <a:off x="0" y="0"/>
                          <a:ext cx="2057400" cy="662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222645">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195780</w:t>
                            </w:r>
                          </w:p>
                          <w:p w:rsidR="00347BB7" w:rsidRPr="0028438B" w:rsidRDefault="00347BB7" w:rsidP="00222645">
                            <w:pPr>
                              <w:widowControl/>
                              <w:adjustRightInd/>
                              <w:spacing w:line="240" w:lineRule="auto"/>
                              <w:textAlignment w:val="auto"/>
                              <w:rPr>
                                <w:rFonts w:ascii="Calibri" w:hAnsi="Calibri" w:cs="Calibri"/>
                                <w:color w:val="000000"/>
                                <w:sz w:val="22"/>
                                <w:szCs w:val="22"/>
                              </w:rPr>
                            </w:pPr>
                          </w:p>
                          <w:p w:rsidR="00347BB7" w:rsidRDefault="00347BB7" w:rsidP="00222645"/>
                          <w:p w:rsidR="00347BB7" w:rsidRDefault="00347BB7" w:rsidP="00222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A2F71" id="Oval 65" o:spid="_x0000_s1049" style="position:absolute;left:0;text-align:left;margin-left:180.15pt;margin-top:10.65pt;width:162pt;height:5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" fillcolor="white [3201]" strokecolor="#70ad47 [3209]" strokeweight="1pt">
                <v:stroke joinstyle="miter"/>
                <v:textbox>
                  <w:txbxContent>
                    <w:p w:rsidR="00347BB7" w:rsidRPr="004C7BCC" w:rsidRDefault="00347BB7" w:rsidP="00222645">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195780</w:t>
                      </w:r>
                    </w:p>
                    <w:p w:rsidR="00347BB7" w:rsidRPr="0028438B" w:rsidRDefault="00347BB7" w:rsidP="00222645">
                      <w:pPr>
                        <w:widowControl/>
                        <w:adjustRightInd/>
                        <w:spacing w:line="240" w:lineRule="auto"/>
                        <w:textAlignment w:val="auto"/>
                        <w:rPr>
                          <w:rFonts w:ascii="Calibri" w:hAnsi="Calibri" w:cs="Calibri"/>
                          <w:color w:val="000000"/>
                          <w:sz w:val="22"/>
                          <w:szCs w:val="22"/>
                        </w:rPr>
                      </w:pPr>
                    </w:p>
                    <w:p w:rsidR="00347BB7" w:rsidRDefault="00347BB7" w:rsidP="00222645"/>
                    <w:p w:rsidR="00347BB7" w:rsidRDefault="00347BB7" w:rsidP="00222645">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709440" behindDoc="0" locked="0" layoutInCell="1" allowOverlap="1" wp14:anchorId="5079187D" wp14:editId="50AD54D1">
                <wp:simplePos x="0" y="0"/>
                <wp:positionH relativeFrom="column">
                  <wp:posOffset>-561975</wp:posOffset>
                </wp:positionH>
                <wp:positionV relativeFrom="paragraph">
                  <wp:posOffset>158115</wp:posOffset>
                </wp:positionV>
                <wp:extent cx="2042160" cy="678180"/>
                <wp:effectExtent l="0" t="0" r="15240" b="26670"/>
                <wp:wrapNone/>
                <wp:docPr id="66" name="Oval 66"/>
                <wp:cNvGraphicFramePr/>
                <a:graphic xmlns:a="http://schemas.openxmlformats.org/drawingml/2006/main">
                  <a:graphicData uri="http://schemas.microsoft.com/office/word/2010/wordprocessingShape">
                    <wps:wsp>
                      <wps:cNvSpPr/>
                      <wps:spPr>
                        <a:xfrm>
                          <a:off x="0" y="0"/>
                          <a:ext cx="204216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222645">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141500</w:t>
                            </w:r>
                          </w:p>
                          <w:p w:rsidR="00347BB7" w:rsidRDefault="00347BB7" w:rsidP="00222645"/>
                          <w:p w:rsidR="00347BB7" w:rsidRDefault="00347BB7" w:rsidP="00222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187D" id="Oval 66" o:spid="_x0000_s1050" style="position:absolute;left:0;text-align:left;margin-left:-44.25pt;margin-top:12.45pt;width:160.8pt;height:5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" fillcolor="white [3201]" strokecolor="#70ad47 [3209]" strokeweight="1pt">
                <v:stroke joinstyle="miter"/>
                <v:textbox>
                  <w:txbxContent>
                    <w:p w:rsidR="00347BB7" w:rsidRPr="004C7BCC" w:rsidRDefault="00347BB7" w:rsidP="00222645">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141500</w:t>
                      </w:r>
                    </w:p>
                    <w:p w:rsidR="00347BB7" w:rsidRDefault="00347BB7" w:rsidP="00222645"/>
                    <w:p w:rsidR="00347BB7" w:rsidRDefault="00347BB7" w:rsidP="00222645">
                      <w:pPr>
                        <w:jc w:val="center"/>
                      </w:pPr>
                    </w:p>
                  </w:txbxContent>
                </v:textbox>
              </v:oval>
            </w:pict>
          </mc:Fallback>
        </mc:AlternateContent>
      </w:r>
    </w:p>
    <w:p w:rsidR="00222645" w:rsidRPr="00236EB1" w:rsidRDefault="00222645" w:rsidP="00235B75">
      <w:pPr>
        <w:rPr>
          <w:rFonts w:ascii="Times New Roman" w:hAnsi="Times New Roman"/>
        </w:rPr>
      </w:pPr>
    </w:p>
    <w:p w:rsidR="00222645" w:rsidRDefault="00222645" w:rsidP="00235B75">
      <w:pPr>
        <w:spacing w:before="120" w:line="360" w:lineRule="auto"/>
        <w:rPr>
          <w:rFonts w:ascii="Times New Roman" w:hAnsi="Times New Roman"/>
        </w:rPr>
      </w:pPr>
    </w:p>
    <w:p w:rsidR="00CA2C93" w:rsidRDefault="0019350C" w:rsidP="00235B75">
      <w:pPr>
        <w:tabs>
          <w:tab w:val="left" w:pos="1476"/>
        </w:tabs>
        <w:rPr>
          <w:rFonts w:ascii="Times New Roman" w:hAnsi="Times New Roman"/>
          <w:sz w:val="26"/>
          <w:szCs w:val="26"/>
        </w:rPr>
      </w:pPr>
      <w:r>
        <w:rPr>
          <w:rFonts w:ascii="Times New Roman" w:hAnsi="Times New Roman"/>
          <w:sz w:val="26"/>
          <w:szCs w:val="26"/>
        </w:rPr>
        <w:tab/>
      </w:r>
    </w:p>
    <w:tbl>
      <w:tblPr>
        <w:tblpPr w:leftFromText="180" w:rightFromText="180" w:vertAnchor="text" w:horzAnchor="page" w:tblpX="4393" w:tblpY="665"/>
        <w:tblW w:w="4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124"/>
        <w:gridCol w:w="1057"/>
        <w:gridCol w:w="1123"/>
      </w:tblGrid>
      <w:tr w:rsidR="0019350C" w:rsidRPr="00C35262" w:rsidTr="0019350C">
        <w:trPr>
          <w:trHeight w:val="287"/>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Id</w:t>
            </w:r>
          </w:p>
        </w:tc>
        <w:tc>
          <w:tcPr>
            <w:tcW w:w="1124" w:type="dxa"/>
            <w:shd w:val="clear" w:color="auto" w:fill="auto"/>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2ndFlrSF</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C35262">
              <w:rPr>
                <w:rFonts w:ascii="Times New Roman" w:hAnsi="Times New Roman"/>
                <w:color w:val="000000"/>
                <w:sz w:val="24"/>
                <w:szCs w:val="24"/>
              </w:rPr>
              <w:t>FullBath</w:t>
            </w:r>
          </w:p>
        </w:tc>
        <w:tc>
          <w:tcPr>
            <w:tcW w:w="1123" w:type="dxa"/>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SalePrice</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4</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756</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140000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5</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1053</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250000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0</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181500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9</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752</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129900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3</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866</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118000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0</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181500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854</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854</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208500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5</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1053</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250000</w:t>
            </w:r>
          </w:p>
        </w:tc>
      </w:tr>
      <w:tr w:rsidR="0019350C" w:rsidRPr="00C35262" w:rsidTr="0019350C">
        <w:trPr>
          <w:trHeight w:val="288"/>
        </w:trPr>
        <w:tc>
          <w:tcPr>
            <w:tcW w:w="715"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9</w:t>
            </w:r>
          </w:p>
        </w:tc>
        <w:tc>
          <w:tcPr>
            <w:tcW w:w="1124"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752</w:t>
            </w:r>
          </w:p>
        </w:tc>
        <w:tc>
          <w:tcPr>
            <w:tcW w:w="1057" w:type="dxa"/>
            <w:shd w:val="clear" w:color="auto" w:fill="auto"/>
            <w:noWrap/>
            <w:vAlign w:val="bottom"/>
            <w:hideMark/>
          </w:tcPr>
          <w:p w:rsidR="0019350C" w:rsidRPr="00C35262" w:rsidRDefault="0019350C" w:rsidP="00235B75">
            <w:pPr>
              <w:widowControl/>
              <w:adjustRightInd/>
              <w:spacing w:line="240" w:lineRule="auto"/>
              <w:textAlignment w:val="auto"/>
              <w:rPr>
                <w:rFonts w:ascii="Times New Roman" w:hAnsi="Times New Roman"/>
                <w:color w:val="000000"/>
                <w:sz w:val="24"/>
                <w:szCs w:val="24"/>
              </w:rPr>
            </w:pPr>
            <w:r w:rsidRPr="0064317F">
              <w:rPr>
                <w:rFonts w:ascii="Times New Roman" w:hAnsi="Times New Roman"/>
                <w:color w:val="000000"/>
                <w:sz w:val="24"/>
                <w:szCs w:val="24"/>
              </w:rPr>
              <w:t>2</w:t>
            </w:r>
          </w:p>
        </w:tc>
        <w:tc>
          <w:tcPr>
            <w:tcW w:w="1123" w:type="dxa"/>
          </w:tcPr>
          <w:p w:rsidR="0019350C" w:rsidRPr="0064317F" w:rsidRDefault="0019350C" w:rsidP="00235B75">
            <w:pPr>
              <w:widowControl/>
              <w:adjustRightInd/>
              <w:spacing w:line="240" w:lineRule="auto"/>
              <w:textAlignment w:val="auto"/>
              <w:rPr>
                <w:rFonts w:ascii="Times New Roman" w:hAnsi="Times New Roman"/>
                <w:color w:val="000000"/>
                <w:sz w:val="24"/>
                <w:szCs w:val="24"/>
              </w:rPr>
            </w:pPr>
            <w:r>
              <w:rPr>
                <w:rFonts w:ascii="Times New Roman" w:hAnsi="Times New Roman"/>
                <w:color w:val="000000"/>
                <w:sz w:val="24"/>
                <w:szCs w:val="24"/>
              </w:rPr>
              <w:t>129900</w:t>
            </w:r>
          </w:p>
        </w:tc>
      </w:tr>
    </w:tbl>
    <w:p w:rsidR="0019350C" w:rsidRPr="0019350C" w:rsidRDefault="0019350C" w:rsidP="00235B75">
      <w:pPr>
        <w:tabs>
          <w:tab w:val="left" w:pos="1476"/>
        </w:tabs>
        <w:rPr>
          <w:rFonts w:ascii="Times New Roman" w:hAnsi="Times New Roman"/>
          <w:sz w:val="26"/>
          <w:szCs w:val="26"/>
          <w:u w:val="single"/>
        </w:rPr>
      </w:pPr>
      <w:r>
        <w:rPr>
          <w:rFonts w:ascii="Times New Roman" w:hAnsi="Times New Roman"/>
          <w:sz w:val="26"/>
          <w:szCs w:val="26"/>
        </w:rPr>
        <w:tab/>
      </w:r>
      <w:r w:rsidRPr="0019350C">
        <w:rPr>
          <w:rFonts w:ascii="Times New Roman" w:hAnsi="Times New Roman"/>
          <w:sz w:val="26"/>
          <w:szCs w:val="26"/>
          <w:u w:val="single"/>
        </w:rPr>
        <w:t>Dữ liệu 6:</w:t>
      </w:r>
    </w:p>
    <w:p w:rsidR="0019350C" w:rsidRDefault="0019350C" w:rsidP="00235B75">
      <w:pPr>
        <w:ind w:firstLine="720"/>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P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Default="0019350C" w:rsidP="00235B75">
      <w:pPr>
        <w:rPr>
          <w:rFonts w:ascii="Times New Roman" w:hAnsi="Times New Roman"/>
          <w:sz w:val="26"/>
          <w:szCs w:val="26"/>
        </w:rPr>
      </w:pPr>
    </w:p>
    <w:p w:rsidR="0019350C" w:rsidRPr="0019350C" w:rsidRDefault="0019350C" w:rsidP="00235B75">
      <w:pPr>
        <w:spacing w:before="120" w:line="360" w:lineRule="auto"/>
        <w:rPr>
          <w:rFonts w:ascii="Times New Roman" w:hAnsi="Times New Roman"/>
          <w:sz w:val="26"/>
          <w:szCs w:val="26"/>
        </w:rPr>
      </w:pPr>
      <w:r>
        <w:rPr>
          <w:rFonts w:ascii="Times New Roman" w:hAnsi="Times New Roman"/>
          <w:noProof/>
        </w:rPr>
        <mc:AlternateContent>
          <mc:Choice Requires="wps">
            <w:drawing>
              <wp:anchor distT="0" distB="0" distL="114300" distR="114300" simplePos="0" relativeHeight="251727872" behindDoc="0" locked="0" layoutInCell="1" allowOverlap="1" wp14:anchorId="249BB4DD" wp14:editId="04763B16">
                <wp:simplePos x="0" y="0"/>
                <wp:positionH relativeFrom="page">
                  <wp:align>center</wp:align>
                </wp:positionH>
                <wp:positionV relativeFrom="paragraph">
                  <wp:posOffset>75565</wp:posOffset>
                </wp:positionV>
                <wp:extent cx="1508760" cy="586740"/>
                <wp:effectExtent l="0" t="0" r="15240" b="22860"/>
                <wp:wrapNone/>
                <wp:docPr id="76" name="Oval 76"/>
                <wp:cNvGraphicFramePr/>
                <a:graphic xmlns:a="http://schemas.openxmlformats.org/drawingml/2006/main">
                  <a:graphicData uri="http://schemas.microsoft.com/office/word/2010/wordprocessingShape">
                    <wps:wsp>
                      <wps:cNvSpPr/>
                      <wps:spPr>
                        <a:xfrm>
                          <a:off x="0" y="0"/>
                          <a:ext cx="150876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19350C">
                            <w:pPr>
                              <w:rPr>
                                <w:rFonts w:ascii="Times New Roman" w:hAnsi="Times New Roman"/>
                                <w:sz w:val="26"/>
                                <w:szCs w:val="26"/>
                              </w:rPr>
                            </w:pPr>
                            <w:r>
                              <w:rPr>
                                <w:rFonts w:ascii="Times New Roman" w:hAnsi="Times New Roman"/>
                                <w:sz w:val="26"/>
                                <w:szCs w:val="26"/>
                              </w:rPr>
                              <w:t>2nd</w:t>
                            </w:r>
                            <w:r w:rsidRPr="0028438B">
                              <w:rPr>
                                <w:rFonts w:ascii="Times New Roman" w:hAnsi="Times New Roman"/>
                                <w:sz w:val="26"/>
                                <w:szCs w:val="26"/>
                              </w:rPr>
                              <w:t xml:space="preserve"> </w:t>
                            </w:r>
                            <m:oMath>
                              <m:r>
                                <w:rPr>
                                  <w:rFonts w:ascii="Cambria Math" w:hAnsi="Cambria Math"/>
                                  <w:sz w:val="26"/>
                                  <w:szCs w:val="26"/>
                                </w:rPr>
                                <m:t>≤752</m:t>
                              </m:r>
                            </m:oMath>
                          </w:p>
                          <w:p w:rsidR="00347BB7" w:rsidRDefault="00347BB7" w:rsidP="001935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BB4DD" id="Oval 76" o:spid="_x0000_s1051" style="position:absolute;left:0;text-align:left;margin-left:0;margin-top:5.95pt;width:118.8pt;height:46.2pt;z-index:2517278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" fillcolor="white [3201]" strokecolor="#70ad47 [3209]" strokeweight="1pt">
                <v:stroke joinstyle="miter"/>
                <v:textbox>
                  <w:txbxContent>
                    <w:p w:rsidR="00347BB7" w:rsidRPr="0028438B" w:rsidRDefault="00347BB7" w:rsidP="0019350C">
                      <w:pPr>
                        <w:rPr>
                          <w:rFonts w:ascii="Times New Roman" w:hAnsi="Times New Roman"/>
                          <w:sz w:val="26"/>
                          <w:szCs w:val="26"/>
                        </w:rPr>
                      </w:pPr>
                      <w:r>
                        <w:rPr>
                          <w:rFonts w:ascii="Times New Roman" w:hAnsi="Times New Roman"/>
                          <w:sz w:val="26"/>
                          <w:szCs w:val="26"/>
                        </w:rPr>
                        <w:t>2nd</w:t>
                      </w:r>
                      <w:r w:rsidRPr="0028438B">
                        <w:rPr>
                          <w:rFonts w:ascii="Times New Roman" w:hAnsi="Times New Roman"/>
                          <w:sz w:val="26"/>
                          <w:szCs w:val="26"/>
                        </w:rPr>
                        <w:t xml:space="preserve"> </w:t>
                      </w:r>
                      <m:oMath>
                        <m:r>
                          <w:rPr>
                            <w:rFonts w:ascii="Cambria Math" w:hAnsi="Cambria Math"/>
                            <w:sz w:val="26"/>
                            <w:szCs w:val="26"/>
                          </w:rPr>
                          <m:t>≤752</m:t>
                        </m:r>
                      </m:oMath>
                    </w:p>
                    <w:p w:rsidR="00347BB7" w:rsidRDefault="00347BB7" w:rsidP="0019350C">
                      <w:pPr>
                        <w:jc w:val="center"/>
                      </w:pPr>
                    </w:p>
                  </w:txbxContent>
                </v:textbox>
                <w10:wrap anchorx="page"/>
              </v:oval>
            </w:pict>
          </mc:Fallback>
        </mc:AlternateContent>
      </w:r>
      <w:r>
        <w:rPr>
          <w:rFonts w:ascii="Times New Roman" w:hAnsi="Times New Roman"/>
          <w:sz w:val="26"/>
          <w:szCs w:val="26"/>
        </w:rPr>
        <w:tab/>
      </w:r>
    </w:p>
    <w:p w:rsidR="0019350C" w:rsidRDefault="0019350C" w:rsidP="00235B75">
      <w:pPr>
        <w:spacing w:before="120" w:line="360" w:lineRule="auto"/>
        <w:rPr>
          <w:rFonts w:ascii="Times New Roman" w:hAnsi="Times New Roman"/>
        </w:rPr>
      </w:pPr>
    </w:p>
    <w:p w:rsidR="0019350C" w:rsidRDefault="0019350C"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22752" behindDoc="0" locked="0" layoutInCell="1" allowOverlap="1" wp14:anchorId="46C56254" wp14:editId="1D5A1838">
                <wp:simplePos x="0" y="0"/>
                <wp:positionH relativeFrom="column">
                  <wp:posOffset>923925</wp:posOffset>
                </wp:positionH>
                <wp:positionV relativeFrom="paragraph">
                  <wp:posOffset>22860</wp:posOffset>
                </wp:positionV>
                <wp:extent cx="1722120" cy="297180"/>
                <wp:effectExtent l="38100" t="0" r="11430" b="83820"/>
                <wp:wrapNone/>
                <wp:docPr id="68" name="Straight Arrow Connector 68"/>
                <wp:cNvGraphicFramePr/>
                <a:graphic xmlns:a="http://schemas.openxmlformats.org/drawingml/2006/main">
                  <a:graphicData uri="http://schemas.microsoft.com/office/word/2010/wordprocessingShape">
                    <wps:wsp>
                      <wps:cNvCnPr/>
                      <wps:spPr>
                        <a:xfrm flipH="1">
                          <a:off x="0" y="0"/>
                          <a:ext cx="172212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9D38E" id="Straight Arrow Connector 68" o:spid="_x0000_s1026" type="#_x0000_t32" style="position:absolute;margin-left:72.75pt;margin-top:1.8pt;width:135.6pt;height:23.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23776" behindDoc="0" locked="0" layoutInCell="1" allowOverlap="1" wp14:anchorId="245FDECF" wp14:editId="0CF36319">
                <wp:simplePos x="0" y="0"/>
                <wp:positionH relativeFrom="column">
                  <wp:posOffset>2638425</wp:posOffset>
                </wp:positionH>
                <wp:positionV relativeFrom="paragraph">
                  <wp:posOffset>22860</wp:posOffset>
                </wp:positionV>
                <wp:extent cx="2072640" cy="335280"/>
                <wp:effectExtent l="0" t="0" r="41910" b="83820"/>
                <wp:wrapNone/>
                <wp:docPr id="69" name="Straight Arrow Connector 69"/>
                <wp:cNvGraphicFramePr/>
                <a:graphic xmlns:a="http://schemas.openxmlformats.org/drawingml/2006/main">
                  <a:graphicData uri="http://schemas.microsoft.com/office/word/2010/wordprocessingShape">
                    <wps:wsp>
                      <wps:cNvCnPr/>
                      <wps:spPr>
                        <a:xfrm>
                          <a:off x="0" y="0"/>
                          <a:ext cx="20726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909B3" id="Straight Arrow Connector 69" o:spid="_x0000_s1026" type="#_x0000_t32" style="position:absolute;margin-left:207.75pt;margin-top:1.8pt;width:163.2pt;height:26.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" strokecolor="black [3200]" strokeweight=".5pt">
                <v:stroke endarrow="block" joinstyle="miter"/>
              </v:shape>
            </w:pict>
          </mc:Fallback>
        </mc:AlternateContent>
      </w:r>
    </w:p>
    <w:p w:rsidR="0019350C" w:rsidRDefault="0019350C"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19680" behindDoc="0" locked="0" layoutInCell="1" allowOverlap="1" wp14:anchorId="702D7CE3" wp14:editId="1C1D0342">
                <wp:simplePos x="0" y="0"/>
                <wp:positionH relativeFrom="column">
                  <wp:posOffset>3933825</wp:posOffset>
                </wp:positionH>
                <wp:positionV relativeFrom="paragraph">
                  <wp:posOffset>74295</wp:posOffset>
                </wp:positionV>
                <wp:extent cx="1645920" cy="586740"/>
                <wp:effectExtent l="0" t="0" r="11430" b="22860"/>
                <wp:wrapNone/>
                <wp:docPr id="70" name="Oval 70"/>
                <wp:cNvGraphicFramePr/>
                <a:graphic xmlns:a="http://schemas.openxmlformats.org/drawingml/2006/main">
                  <a:graphicData uri="http://schemas.microsoft.com/office/word/2010/wordprocessingShape">
                    <wps:wsp>
                      <wps:cNvSpPr/>
                      <wps:spPr>
                        <a:xfrm>
                          <a:off x="0" y="0"/>
                          <a:ext cx="164592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9D3CB5" w:rsidRDefault="00347BB7" w:rsidP="0019350C">
                            <w:pPr>
                              <w:jc w:val="center"/>
                              <w:rPr>
                                <w:rFonts w:ascii="Times New Roman" w:hAnsi="Times New Roman"/>
                                <w:sz w:val="26"/>
                                <w:szCs w:val="26"/>
                              </w:rPr>
                            </w:pPr>
                            <w:r>
                              <w:rPr>
                                <w:rFonts w:ascii="Times New Roman" w:hAnsi="Times New Roman"/>
                                <w:sz w:val="26"/>
                                <w:szCs w:val="26"/>
                              </w:rPr>
                              <w:t>FB</w:t>
                            </w:r>
                            <m:oMath>
                              <m:r>
                                <w:rPr>
                                  <w:rFonts w:ascii="Cambria Math" w:hAnsi="Cambria Math"/>
                                  <w:sz w:val="26"/>
                                  <w:szCs w:val="26"/>
                                </w:rPr>
                                <m:t xml:space="preserve"> ≤1</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D7CE3" id="Oval 70" o:spid="_x0000_s1052" style="position:absolute;left:0;text-align:left;margin-left:309.75pt;margin-top:5.85pt;width:129.6pt;height:46.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" fillcolor="white [3201]" strokecolor="#70ad47 [3209]" strokeweight="1pt">
                <v:stroke joinstyle="miter"/>
                <v:textbox>
                  <w:txbxContent>
                    <w:p w:rsidR="00347BB7" w:rsidRPr="009D3CB5" w:rsidRDefault="00347BB7" w:rsidP="0019350C">
                      <w:pPr>
                        <w:jc w:val="center"/>
                        <w:rPr>
                          <w:rFonts w:ascii="Times New Roman" w:hAnsi="Times New Roman"/>
                          <w:sz w:val="26"/>
                          <w:szCs w:val="26"/>
                        </w:rPr>
                      </w:pPr>
                      <w:r>
                        <w:rPr>
                          <w:rFonts w:ascii="Times New Roman" w:hAnsi="Times New Roman"/>
                          <w:sz w:val="26"/>
                          <w:szCs w:val="26"/>
                        </w:rPr>
                        <w:t>FB</w:t>
                      </w:r>
                      <m:oMath>
                        <m:r>
                          <w:rPr>
                            <w:rFonts w:ascii="Cambria Math" w:hAnsi="Cambria Math"/>
                            <w:sz w:val="26"/>
                            <w:szCs w:val="26"/>
                          </w:rPr>
                          <m:t xml:space="preserve"> ≤1</m:t>
                        </m:r>
                      </m:oMath>
                    </w:p>
                  </w:txbxContent>
                </v:textbox>
              </v:oval>
            </w:pict>
          </mc:Fallback>
        </mc:AlternateContent>
      </w:r>
      <w:r>
        <w:rPr>
          <w:rFonts w:ascii="Times New Roman" w:hAnsi="Times New Roman"/>
          <w:noProof/>
        </w:rPr>
        <mc:AlternateContent>
          <mc:Choice Requires="wps">
            <w:drawing>
              <wp:anchor distT="0" distB="0" distL="114300" distR="114300" simplePos="0" relativeHeight="251718656" behindDoc="0" locked="0" layoutInCell="1" allowOverlap="1" wp14:anchorId="2012B8F2" wp14:editId="094DD7B6">
                <wp:simplePos x="0" y="0"/>
                <wp:positionH relativeFrom="column">
                  <wp:posOffset>-371475</wp:posOffset>
                </wp:positionH>
                <wp:positionV relativeFrom="paragraph">
                  <wp:posOffset>81915</wp:posOffset>
                </wp:positionV>
                <wp:extent cx="2042160" cy="762000"/>
                <wp:effectExtent l="0" t="0" r="15240" b="19050"/>
                <wp:wrapNone/>
                <wp:docPr id="71" name="Oval 71"/>
                <wp:cNvGraphicFramePr/>
                <a:graphic xmlns:a="http://schemas.openxmlformats.org/drawingml/2006/main">
                  <a:graphicData uri="http://schemas.microsoft.com/office/word/2010/wordprocessingShape">
                    <wps:wsp>
                      <wps:cNvSpPr/>
                      <wps:spPr>
                        <a:xfrm>
                          <a:off x="0" y="0"/>
                          <a:ext cx="204216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28438B" w:rsidRDefault="00347BB7" w:rsidP="0019350C">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Pr>
                                <w:rFonts w:ascii="Times New Roman" w:hAnsi="Times New Roman"/>
                                <w:color w:val="000000"/>
                                <w:sz w:val="26"/>
                                <w:szCs w:val="26"/>
                              </w:rPr>
                              <w:t>155700</w:t>
                            </w:r>
                          </w:p>
                          <w:p w:rsidR="00347BB7" w:rsidRDefault="00347BB7" w:rsidP="0019350C"/>
                          <w:p w:rsidR="00347BB7" w:rsidRDefault="00347BB7" w:rsidP="001935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B8F2" id="Oval 71" o:spid="_x0000_s1053" style="position:absolute;left:0;text-align:left;margin-left:-29.25pt;margin-top:6.45pt;width:160.8pt;height:6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" fillcolor="white [3201]" strokecolor="#70ad47 [3209]" strokeweight="1pt">
                <v:stroke joinstyle="miter"/>
                <v:textbox>
                  <w:txbxContent>
                    <w:p w:rsidR="00347BB7" w:rsidRPr="0028438B" w:rsidRDefault="00347BB7" w:rsidP="0019350C">
                      <w:pPr>
                        <w:widowControl/>
                        <w:adjustRightInd/>
                        <w:spacing w:line="240" w:lineRule="auto"/>
                        <w:textAlignment w:val="auto"/>
                        <w:rPr>
                          <w:rFonts w:ascii="Times New Roman" w:hAnsi="Times New Roman"/>
                          <w:color w:val="000000"/>
                          <w:sz w:val="26"/>
                          <w:szCs w:val="26"/>
                        </w:rPr>
                      </w:pPr>
                      <w:r w:rsidRPr="0028438B">
                        <w:rPr>
                          <w:rFonts w:ascii="Times New Roman" w:hAnsi="Times New Roman"/>
                          <w:sz w:val="26"/>
                          <w:szCs w:val="26"/>
                        </w:rPr>
                        <w:t>Dự đoán salePrice</w:t>
                      </w:r>
                      <w:r>
                        <w:rPr>
                          <w:rFonts w:ascii="Times New Roman" w:hAnsi="Times New Roman"/>
                          <w:sz w:val="26"/>
                          <w:szCs w:val="26"/>
                        </w:rPr>
                        <w:t xml:space="preserve">: </w:t>
                      </w:r>
                      <w:r>
                        <w:rPr>
                          <w:rFonts w:ascii="Times New Roman" w:hAnsi="Times New Roman"/>
                          <w:color w:val="000000"/>
                          <w:sz w:val="26"/>
                          <w:szCs w:val="26"/>
                        </w:rPr>
                        <w:t>155700</w:t>
                      </w:r>
                    </w:p>
                    <w:p w:rsidR="00347BB7" w:rsidRDefault="00347BB7" w:rsidP="0019350C"/>
                    <w:p w:rsidR="00347BB7" w:rsidRDefault="00347BB7" w:rsidP="0019350C">
                      <w:pPr>
                        <w:jc w:val="center"/>
                      </w:pPr>
                    </w:p>
                  </w:txbxContent>
                </v:textbox>
              </v:oval>
            </w:pict>
          </mc:Fallback>
        </mc:AlternateContent>
      </w:r>
    </w:p>
    <w:p w:rsidR="0019350C" w:rsidRDefault="0019350C" w:rsidP="00235B75">
      <w:pPr>
        <w:spacing w:before="120" w:line="36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25824" behindDoc="0" locked="0" layoutInCell="1" allowOverlap="1" wp14:anchorId="0A5912A6" wp14:editId="162D2042">
                <wp:simplePos x="0" y="0"/>
                <wp:positionH relativeFrom="column">
                  <wp:posOffset>4657725</wp:posOffset>
                </wp:positionH>
                <wp:positionV relativeFrom="paragraph">
                  <wp:posOffset>346710</wp:posOffset>
                </wp:positionV>
                <wp:extent cx="426720" cy="784860"/>
                <wp:effectExtent l="0" t="0" r="68580" b="53340"/>
                <wp:wrapNone/>
                <wp:docPr id="72" name="Straight Arrow Connector 72"/>
                <wp:cNvGraphicFramePr/>
                <a:graphic xmlns:a="http://schemas.openxmlformats.org/drawingml/2006/main">
                  <a:graphicData uri="http://schemas.microsoft.com/office/word/2010/wordprocessingShape">
                    <wps:wsp>
                      <wps:cNvCnPr/>
                      <wps:spPr>
                        <a:xfrm>
                          <a:off x="0" y="0"/>
                          <a:ext cx="426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B1F7C" id="Straight Arrow Connector 72" o:spid="_x0000_s1026" type="#_x0000_t32" style="position:absolute;margin-left:366.75pt;margin-top:27.3pt;width:33.6pt;height:6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24800" behindDoc="0" locked="0" layoutInCell="1" allowOverlap="1" wp14:anchorId="5C3B2F0F" wp14:editId="65893D4C">
                <wp:simplePos x="0" y="0"/>
                <wp:positionH relativeFrom="column">
                  <wp:posOffset>2714625</wp:posOffset>
                </wp:positionH>
                <wp:positionV relativeFrom="paragraph">
                  <wp:posOffset>346710</wp:posOffset>
                </wp:positionV>
                <wp:extent cx="1943100" cy="784860"/>
                <wp:effectExtent l="38100" t="0" r="19050" b="72390"/>
                <wp:wrapNone/>
                <wp:docPr id="73" name="Straight Arrow Connector 73"/>
                <wp:cNvGraphicFramePr/>
                <a:graphic xmlns:a="http://schemas.openxmlformats.org/drawingml/2006/main">
                  <a:graphicData uri="http://schemas.microsoft.com/office/word/2010/wordprocessingShape">
                    <wps:wsp>
                      <wps:cNvCnPr/>
                      <wps:spPr>
                        <a:xfrm flipH="1">
                          <a:off x="0" y="0"/>
                          <a:ext cx="194310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060EE" id="Straight Arrow Connector 73" o:spid="_x0000_s1026" type="#_x0000_t32" style="position:absolute;margin-left:213.75pt;margin-top:27.3pt;width:153pt;height:61.8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" strokecolor="black [3200]" strokeweight=".5pt">
                <v:stroke endarrow="block" joinstyle="miter"/>
              </v:shape>
            </w:pict>
          </mc:Fallback>
        </mc:AlternateContent>
      </w:r>
    </w:p>
    <w:p w:rsidR="0019350C" w:rsidRDefault="0019350C" w:rsidP="00235B75">
      <w:pPr>
        <w:spacing w:before="120" w:line="360" w:lineRule="auto"/>
        <w:rPr>
          <w:rFonts w:ascii="Times New Roman" w:hAnsi="Times New Roman"/>
        </w:rPr>
      </w:pPr>
    </w:p>
    <w:p w:rsidR="0019350C" w:rsidRDefault="0019350C" w:rsidP="00235B75">
      <w:pPr>
        <w:spacing w:before="120" w:line="360" w:lineRule="auto"/>
        <w:rPr>
          <w:rFonts w:ascii="Times New Roman" w:hAnsi="Times New Roman"/>
        </w:rPr>
      </w:pPr>
    </w:p>
    <w:p w:rsidR="0019350C" w:rsidRDefault="0019350C" w:rsidP="00235B75">
      <w:pPr>
        <w:spacing w:before="120" w:line="360" w:lineRule="auto"/>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721728" behindDoc="0" locked="0" layoutInCell="1" allowOverlap="1" wp14:anchorId="5D016732" wp14:editId="19E0DA29">
                <wp:simplePos x="0" y="0"/>
                <wp:positionH relativeFrom="column">
                  <wp:posOffset>4192905</wp:posOffset>
                </wp:positionH>
                <wp:positionV relativeFrom="paragraph">
                  <wp:posOffset>81915</wp:posOffset>
                </wp:positionV>
                <wp:extent cx="2057400" cy="662940"/>
                <wp:effectExtent l="0" t="0" r="19050" b="22860"/>
                <wp:wrapNone/>
                <wp:docPr id="74" name="Oval 74"/>
                <wp:cNvGraphicFramePr/>
                <a:graphic xmlns:a="http://schemas.openxmlformats.org/drawingml/2006/main">
                  <a:graphicData uri="http://schemas.microsoft.com/office/word/2010/wordprocessingShape">
                    <wps:wsp>
                      <wps:cNvSpPr/>
                      <wps:spPr>
                        <a:xfrm>
                          <a:off x="0" y="0"/>
                          <a:ext cx="2057400" cy="662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19350C">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p>
                          <w:p w:rsidR="00347BB7" w:rsidRPr="007F1BA4" w:rsidRDefault="00347BB7" w:rsidP="0019350C">
                            <w:pPr>
                              <w:widowControl/>
                              <w:adjustRightInd/>
                              <w:spacing w:line="240" w:lineRule="auto"/>
                              <w:textAlignment w:val="auto"/>
                              <w:rPr>
                                <w:rFonts w:ascii="Times New Roman" w:hAnsi="Times New Roman"/>
                                <w:color w:val="000000"/>
                                <w:sz w:val="26"/>
                                <w:szCs w:val="26"/>
                              </w:rPr>
                            </w:pPr>
                            <w:r w:rsidRPr="007F1BA4">
                              <w:rPr>
                                <w:rFonts w:ascii="Times New Roman" w:hAnsi="Times New Roman"/>
                                <w:color w:val="000000"/>
                                <w:sz w:val="26"/>
                                <w:szCs w:val="26"/>
                              </w:rPr>
                              <w:t>207000</w:t>
                            </w:r>
                          </w:p>
                          <w:p w:rsidR="00347BB7" w:rsidRDefault="00347BB7" w:rsidP="0019350C"/>
                          <w:p w:rsidR="00347BB7" w:rsidRDefault="00347BB7" w:rsidP="001935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16732" id="Oval 74" o:spid="_x0000_s1054" style="position:absolute;left:0;text-align:left;margin-left:330.15pt;margin-top:6.45pt;width:162pt;height:52.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" fillcolor="white [3201]" strokecolor="#70ad47 [3209]" strokeweight="1pt">
                <v:stroke joinstyle="miter"/>
                <v:textbox>
                  <w:txbxContent>
                    <w:p w:rsidR="00347BB7" w:rsidRPr="004C7BCC" w:rsidRDefault="00347BB7" w:rsidP="0019350C">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p>
                    <w:p w:rsidR="00347BB7" w:rsidRPr="007F1BA4" w:rsidRDefault="00347BB7" w:rsidP="0019350C">
                      <w:pPr>
                        <w:widowControl/>
                        <w:adjustRightInd/>
                        <w:spacing w:line="240" w:lineRule="auto"/>
                        <w:textAlignment w:val="auto"/>
                        <w:rPr>
                          <w:rFonts w:ascii="Times New Roman" w:hAnsi="Times New Roman"/>
                          <w:color w:val="000000"/>
                          <w:sz w:val="26"/>
                          <w:szCs w:val="26"/>
                        </w:rPr>
                      </w:pPr>
                      <w:r w:rsidRPr="007F1BA4">
                        <w:rPr>
                          <w:rFonts w:ascii="Times New Roman" w:hAnsi="Times New Roman"/>
                          <w:color w:val="000000"/>
                          <w:sz w:val="26"/>
                          <w:szCs w:val="26"/>
                        </w:rPr>
                        <w:t>207000</w:t>
                      </w:r>
                    </w:p>
                    <w:p w:rsidR="00347BB7" w:rsidRDefault="00347BB7" w:rsidP="0019350C"/>
                    <w:p w:rsidR="00347BB7" w:rsidRDefault="00347BB7" w:rsidP="0019350C">
                      <w:pPr>
                        <w:jc w:val="center"/>
                      </w:pPr>
                    </w:p>
                  </w:txbxContent>
                </v:textbox>
              </v:oval>
            </w:pict>
          </mc:Fallback>
        </mc:AlternateContent>
      </w:r>
      <w:r>
        <w:rPr>
          <w:rFonts w:ascii="Times New Roman" w:hAnsi="Times New Roman"/>
          <w:noProof/>
        </w:rPr>
        <mc:AlternateContent>
          <mc:Choice Requires="wps">
            <w:drawing>
              <wp:anchor distT="0" distB="0" distL="114300" distR="114300" simplePos="0" relativeHeight="251720704" behindDoc="0" locked="0" layoutInCell="1" allowOverlap="1" wp14:anchorId="621E0712" wp14:editId="350235E0">
                <wp:simplePos x="0" y="0"/>
                <wp:positionH relativeFrom="column">
                  <wp:posOffset>1594485</wp:posOffset>
                </wp:positionH>
                <wp:positionV relativeFrom="paragraph">
                  <wp:posOffset>59055</wp:posOffset>
                </wp:positionV>
                <wp:extent cx="2042160" cy="678180"/>
                <wp:effectExtent l="0" t="0" r="15240" b="26670"/>
                <wp:wrapNone/>
                <wp:docPr id="75" name="Oval 75"/>
                <wp:cNvGraphicFramePr/>
                <a:graphic xmlns:a="http://schemas.openxmlformats.org/drawingml/2006/main">
                  <a:graphicData uri="http://schemas.microsoft.com/office/word/2010/wordprocessingShape">
                    <wps:wsp>
                      <wps:cNvSpPr/>
                      <wps:spPr>
                        <a:xfrm>
                          <a:off x="0" y="0"/>
                          <a:ext cx="204216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7BB7" w:rsidRPr="004C7BCC" w:rsidRDefault="00347BB7" w:rsidP="0019350C">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140000</w:t>
                            </w:r>
                          </w:p>
                          <w:p w:rsidR="00347BB7" w:rsidRDefault="00347BB7" w:rsidP="0019350C"/>
                          <w:p w:rsidR="00347BB7" w:rsidRDefault="00347BB7" w:rsidP="001935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E0712" id="Oval 75" o:spid="_x0000_s1055" style="position:absolute;left:0;text-align:left;margin-left:125.55pt;margin-top:4.65pt;width:160.8pt;height:5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" fillcolor="white [3201]" strokecolor="#70ad47 [3209]" strokeweight="1pt">
                <v:stroke joinstyle="miter"/>
                <v:textbox>
                  <w:txbxContent>
                    <w:p w:rsidR="00347BB7" w:rsidRPr="004C7BCC" w:rsidRDefault="00347BB7" w:rsidP="0019350C">
                      <w:pPr>
                        <w:widowControl/>
                        <w:adjustRightInd/>
                        <w:spacing w:line="240" w:lineRule="auto"/>
                        <w:textAlignment w:val="auto"/>
                        <w:rPr>
                          <w:rFonts w:ascii="Times New Roman" w:hAnsi="Times New Roman"/>
                          <w:color w:val="000000"/>
                          <w:sz w:val="26"/>
                          <w:szCs w:val="26"/>
                        </w:rPr>
                      </w:pPr>
                      <w:r w:rsidRPr="004C7BCC">
                        <w:rPr>
                          <w:rFonts w:ascii="Times New Roman" w:hAnsi="Times New Roman"/>
                          <w:sz w:val="26"/>
                          <w:szCs w:val="26"/>
                        </w:rPr>
                        <w:t xml:space="preserve">Dự đoán salePrice: </w:t>
                      </w:r>
                      <w:r>
                        <w:rPr>
                          <w:rFonts w:ascii="Times New Roman" w:hAnsi="Times New Roman"/>
                          <w:color w:val="000000"/>
                          <w:sz w:val="26"/>
                          <w:szCs w:val="26"/>
                        </w:rPr>
                        <w:t>140000</w:t>
                      </w:r>
                    </w:p>
                    <w:p w:rsidR="00347BB7" w:rsidRDefault="00347BB7" w:rsidP="0019350C"/>
                    <w:p w:rsidR="00347BB7" w:rsidRDefault="00347BB7" w:rsidP="0019350C">
                      <w:pPr>
                        <w:jc w:val="center"/>
                      </w:pPr>
                    </w:p>
                  </w:txbxContent>
                </v:textbox>
              </v:oval>
            </w:pict>
          </mc:Fallback>
        </mc:AlternateContent>
      </w:r>
    </w:p>
    <w:p w:rsidR="0019350C" w:rsidRDefault="0019350C" w:rsidP="00235B75">
      <w:pPr>
        <w:spacing w:before="120" w:line="360" w:lineRule="auto"/>
        <w:rPr>
          <w:rFonts w:ascii="Times New Roman" w:hAnsi="Times New Roman"/>
        </w:rPr>
      </w:pPr>
    </w:p>
    <w:p w:rsidR="00C93723" w:rsidRPr="0064317F" w:rsidRDefault="00C93723" w:rsidP="00235B75">
      <w:pPr>
        <w:spacing w:before="120" w:line="360" w:lineRule="auto"/>
        <w:rPr>
          <w:rFonts w:ascii="Times New Roman" w:hAnsi="Times New Roman"/>
          <w:sz w:val="26"/>
          <w:szCs w:val="26"/>
        </w:rPr>
      </w:pPr>
      <w:r>
        <w:rPr>
          <w:rFonts w:ascii="Times New Roman" w:hAnsi="Times New Roman"/>
          <w:sz w:val="26"/>
          <w:szCs w:val="26"/>
        </w:rPr>
        <w:t>Ta đã có 1 forest với 6</w:t>
      </w:r>
      <w:r w:rsidRPr="0064317F">
        <w:rPr>
          <w:rFonts w:ascii="Times New Roman" w:hAnsi="Times New Roman"/>
          <w:sz w:val="26"/>
          <w:szCs w:val="26"/>
        </w:rPr>
        <w:t xml:space="preserve"> cây.</w:t>
      </w:r>
    </w:p>
    <w:p w:rsidR="00C93723" w:rsidRDefault="00C93723" w:rsidP="00235B75">
      <w:pPr>
        <w:spacing w:before="120" w:line="360" w:lineRule="auto"/>
        <w:rPr>
          <w:rFonts w:ascii="Times New Roman" w:hAnsi="Times New Roman"/>
          <w:sz w:val="26"/>
          <w:szCs w:val="26"/>
        </w:rPr>
      </w:pPr>
      <w:r w:rsidRPr="0064317F">
        <w:rPr>
          <w:rFonts w:ascii="Times New Roman" w:hAnsi="Times New Roman"/>
          <w:sz w:val="26"/>
          <w:szCs w:val="26"/>
        </w:rPr>
        <w:t xml:space="preserve">Khi có một dữ liệu mới, ta chuyển điểm dữ liệu này qua từng cây một và ghi lại các dự đoán. Sau đó kết hợp tất cả các dự đoán, lấy đa số. </w:t>
      </w:r>
    </w:p>
    <w:p w:rsidR="00D433CA" w:rsidRPr="00D433CA" w:rsidRDefault="00D433CA" w:rsidP="00235B75">
      <w:pPr>
        <w:spacing w:before="120" w:line="360" w:lineRule="auto"/>
        <w:rPr>
          <w:rFonts w:ascii="Times New Roman" w:hAnsi="Times New Roman"/>
          <w:b/>
          <w:sz w:val="26"/>
          <w:szCs w:val="26"/>
        </w:rPr>
      </w:pPr>
    </w:p>
    <w:p w:rsidR="00CA2C93" w:rsidRPr="00AD6F3A" w:rsidRDefault="00D433CA" w:rsidP="00235B75">
      <w:pPr>
        <w:pStyle w:val="ListParagraph"/>
        <w:numPr>
          <w:ilvl w:val="0"/>
          <w:numId w:val="18"/>
        </w:numPr>
        <w:tabs>
          <w:tab w:val="left" w:pos="2136"/>
        </w:tabs>
        <w:jc w:val="both"/>
        <w:rPr>
          <w:rFonts w:ascii="Times New Roman" w:hAnsi="Times New Roman"/>
          <w:sz w:val="26"/>
          <w:szCs w:val="26"/>
        </w:rPr>
      </w:pPr>
      <w:r w:rsidRPr="00D433CA">
        <w:rPr>
          <w:rFonts w:ascii="Times New Roman" w:hAnsi="Times New Roman"/>
          <w:b/>
          <w:sz w:val="26"/>
          <w:szCs w:val="26"/>
        </w:rPr>
        <w:t>Mô phỏng (Source code Python)</w:t>
      </w:r>
    </w:p>
    <w:p w:rsidR="00AD6F3A" w:rsidRPr="009724CD" w:rsidRDefault="00AD6F3A" w:rsidP="00AD6F3A">
      <w:pPr>
        <w:pStyle w:val="ListParagraph"/>
        <w:tabs>
          <w:tab w:val="left" w:pos="2136"/>
        </w:tabs>
        <w:ind w:left="990"/>
        <w:jc w:val="both"/>
        <w:rPr>
          <w:rFonts w:ascii="Times New Roman" w:hAnsi="Times New Roman"/>
          <w:sz w:val="26"/>
          <w:szCs w:val="26"/>
        </w:rPr>
      </w:pPr>
    </w:p>
    <w:p w:rsidR="009724CD" w:rsidRDefault="009724CD" w:rsidP="009724CD">
      <w:pPr>
        <w:tabs>
          <w:tab w:val="left" w:pos="2136"/>
        </w:tabs>
        <w:ind w:left="270"/>
        <w:rPr>
          <w:rFonts w:ascii="Times New Roman" w:hAnsi="Times New Roman"/>
          <w:sz w:val="26"/>
          <w:szCs w:val="26"/>
        </w:rPr>
      </w:pPr>
      <w:r>
        <w:rPr>
          <w:rFonts w:ascii="Times New Roman" w:hAnsi="Times New Roman"/>
          <w:sz w:val="26"/>
          <w:szCs w:val="26"/>
        </w:rPr>
        <w:t xml:space="preserve">Nhóm em sẽ xây dựng một mô hình machine learning đơn giản dựa trên 2 thuật toán đó là Decision Tree và Randomforest đó là dựa đoán giá nhà dựa trên các tập dữ liệu có sẵn trên trang dữ liệu kaggle. </w:t>
      </w:r>
    </w:p>
    <w:p w:rsidR="00AD6F3A" w:rsidRDefault="00AD6F3A" w:rsidP="009724CD">
      <w:pPr>
        <w:tabs>
          <w:tab w:val="left" w:pos="2136"/>
        </w:tabs>
        <w:ind w:left="270"/>
        <w:rPr>
          <w:rFonts w:ascii="Times New Roman" w:hAnsi="Times New Roman"/>
          <w:sz w:val="26"/>
          <w:szCs w:val="26"/>
        </w:rPr>
      </w:pPr>
    </w:p>
    <w:p w:rsidR="00AD6F3A" w:rsidRDefault="00AD6F3A" w:rsidP="009724CD">
      <w:pPr>
        <w:tabs>
          <w:tab w:val="left" w:pos="2136"/>
        </w:tabs>
        <w:ind w:left="270"/>
        <w:rPr>
          <w:rFonts w:ascii="Times New Roman" w:hAnsi="Times New Roman"/>
          <w:sz w:val="26"/>
          <w:szCs w:val="26"/>
        </w:rPr>
      </w:pPr>
    </w:p>
    <w:p w:rsidR="00AD6F3A" w:rsidRPr="009724CD" w:rsidRDefault="00AD6F3A" w:rsidP="009724CD">
      <w:pPr>
        <w:tabs>
          <w:tab w:val="left" w:pos="2136"/>
        </w:tabs>
        <w:ind w:left="270"/>
        <w:rPr>
          <w:rFonts w:ascii="Times New Roman" w:hAnsi="Times New Roman"/>
          <w:sz w:val="26"/>
          <w:szCs w:val="26"/>
        </w:rPr>
      </w:pPr>
    </w:p>
    <w:p w:rsidR="00D433CA" w:rsidRDefault="00D433CA" w:rsidP="00D433CA">
      <w:pPr>
        <w:pStyle w:val="ListParagraph"/>
        <w:tabs>
          <w:tab w:val="left" w:pos="2136"/>
        </w:tabs>
        <w:ind w:left="1080"/>
        <w:rPr>
          <w:rFonts w:ascii="Times New Roman" w:hAnsi="Times New Roman"/>
          <w:sz w:val="26"/>
          <w:szCs w:val="26"/>
        </w:rPr>
      </w:pPr>
    </w:p>
    <w:p w:rsidR="00235B75" w:rsidRDefault="00235B75" w:rsidP="00AD6F3A">
      <w:pPr>
        <w:pStyle w:val="ListParagraph"/>
        <w:tabs>
          <w:tab w:val="left" w:pos="2136"/>
        </w:tabs>
        <w:ind w:left="0"/>
        <w:rPr>
          <w:rFonts w:ascii="Times New Roman" w:hAnsi="Times New Roman"/>
          <w:sz w:val="26"/>
          <w:szCs w:val="26"/>
        </w:rPr>
      </w:pPr>
      <w:r w:rsidRPr="00235B75">
        <w:rPr>
          <w:rFonts w:ascii="Times New Roman" w:hAnsi="Times New Roman"/>
          <w:noProof/>
          <w:sz w:val="26"/>
          <w:szCs w:val="26"/>
          <w:lang w:bidi="ar-SA"/>
        </w:rPr>
        <w:drawing>
          <wp:inline distT="0" distB="0" distL="0" distR="0" wp14:anchorId="67C1D2EF" wp14:editId="288B4D7E">
            <wp:extent cx="5663819" cy="3038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9617" cy="3052194"/>
                    </a:xfrm>
                    <a:prstGeom prst="rect">
                      <a:avLst/>
                    </a:prstGeom>
                  </pic:spPr>
                </pic:pic>
              </a:graphicData>
            </a:graphic>
          </wp:inline>
        </w:drawing>
      </w: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AD6F3A">
      <w:pPr>
        <w:pStyle w:val="ListParagraph"/>
        <w:tabs>
          <w:tab w:val="left" w:pos="2136"/>
        </w:tabs>
        <w:ind w:left="0"/>
        <w:rPr>
          <w:rFonts w:ascii="Times New Roman" w:hAnsi="Times New Roman"/>
          <w:sz w:val="26"/>
          <w:szCs w:val="26"/>
        </w:rPr>
      </w:pPr>
      <w:r w:rsidRPr="009724CD">
        <w:rPr>
          <w:rFonts w:ascii="Times New Roman" w:hAnsi="Times New Roman"/>
          <w:noProof/>
          <w:sz w:val="26"/>
          <w:szCs w:val="26"/>
          <w:lang w:bidi="ar-SA"/>
        </w:rPr>
        <w:lastRenderedPageBreak/>
        <w:drawing>
          <wp:inline distT="0" distB="0" distL="0" distR="0" wp14:anchorId="692967D3" wp14:editId="12F1446D">
            <wp:extent cx="5526911" cy="31929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8262" cy="3216830"/>
                    </a:xfrm>
                    <a:prstGeom prst="rect">
                      <a:avLst/>
                    </a:prstGeom>
                  </pic:spPr>
                </pic:pic>
              </a:graphicData>
            </a:graphic>
          </wp:inline>
        </w:drawing>
      </w:r>
    </w:p>
    <w:p w:rsidR="00AD6F3A" w:rsidRDefault="00AD6F3A" w:rsidP="00AD6F3A">
      <w:pPr>
        <w:pStyle w:val="ListParagraph"/>
        <w:tabs>
          <w:tab w:val="left" w:pos="2136"/>
        </w:tabs>
        <w:ind w:left="0"/>
        <w:rPr>
          <w:rFonts w:ascii="Times New Roman" w:hAnsi="Times New Roman"/>
          <w:sz w:val="26"/>
          <w:szCs w:val="26"/>
        </w:rPr>
      </w:pPr>
    </w:p>
    <w:p w:rsidR="00AD6F3A" w:rsidRDefault="00AD6F3A" w:rsidP="00AD6F3A">
      <w:pPr>
        <w:pStyle w:val="ListParagraph"/>
        <w:tabs>
          <w:tab w:val="left" w:pos="2136"/>
        </w:tabs>
        <w:ind w:left="0"/>
        <w:rPr>
          <w:rFonts w:ascii="Times New Roman" w:hAnsi="Times New Roman"/>
          <w:sz w:val="26"/>
          <w:szCs w:val="26"/>
        </w:rPr>
      </w:pPr>
    </w:p>
    <w:p w:rsidR="00AD6F3A" w:rsidRDefault="00AD6F3A" w:rsidP="00AD6F3A">
      <w:pPr>
        <w:pStyle w:val="ListParagraph"/>
        <w:tabs>
          <w:tab w:val="left" w:pos="2136"/>
        </w:tabs>
        <w:ind w:left="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AD6F3A">
      <w:pPr>
        <w:pStyle w:val="ListParagraph"/>
        <w:tabs>
          <w:tab w:val="left" w:pos="2136"/>
        </w:tabs>
        <w:ind w:left="0"/>
        <w:rPr>
          <w:rFonts w:ascii="Times New Roman" w:hAnsi="Times New Roman"/>
          <w:sz w:val="26"/>
          <w:szCs w:val="26"/>
        </w:rPr>
      </w:pPr>
      <w:r w:rsidRPr="009724CD">
        <w:rPr>
          <w:rFonts w:ascii="Times New Roman" w:hAnsi="Times New Roman"/>
          <w:noProof/>
          <w:sz w:val="26"/>
          <w:szCs w:val="26"/>
          <w:lang w:bidi="ar-SA"/>
        </w:rPr>
        <w:drawing>
          <wp:inline distT="0" distB="0" distL="0" distR="0" wp14:anchorId="22D3EF26" wp14:editId="65C28D68">
            <wp:extent cx="5525949" cy="283579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61331" cy="2853954"/>
                    </a:xfrm>
                    <a:prstGeom prst="rect">
                      <a:avLst/>
                    </a:prstGeom>
                  </pic:spPr>
                </pic:pic>
              </a:graphicData>
            </a:graphic>
          </wp:inline>
        </w:drawing>
      </w: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AD6F3A">
      <w:pPr>
        <w:pStyle w:val="ListParagraph"/>
        <w:tabs>
          <w:tab w:val="left" w:pos="2136"/>
        </w:tabs>
        <w:ind w:left="0"/>
        <w:rPr>
          <w:rFonts w:ascii="Times New Roman" w:hAnsi="Times New Roman"/>
          <w:sz w:val="26"/>
          <w:szCs w:val="26"/>
        </w:rPr>
      </w:pPr>
      <w:r w:rsidRPr="009724CD">
        <w:rPr>
          <w:rFonts w:ascii="Times New Roman" w:hAnsi="Times New Roman"/>
          <w:noProof/>
          <w:sz w:val="26"/>
          <w:szCs w:val="26"/>
          <w:lang w:bidi="ar-SA"/>
        </w:rPr>
        <w:lastRenderedPageBreak/>
        <w:drawing>
          <wp:inline distT="0" distB="0" distL="0" distR="0" wp14:anchorId="7F74FDEE" wp14:editId="0ADD276F">
            <wp:extent cx="5374447" cy="29746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6484" cy="2986891"/>
                    </a:xfrm>
                    <a:prstGeom prst="rect">
                      <a:avLst/>
                    </a:prstGeom>
                  </pic:spPr>
                </pic:pic>
              </a:graphicData>
            </a:graphic>
          </wp:inline>
        </w:drawing>
      </w:r>
    </w:p>
    <w:p w:rsidR="00AD6F3A" w:rsidRDefault="00AD6F3A" w:rsidP="00AD6F3A">
      <w:pPr>
        <w:pStyle w:val="ListParagraph"/>
        <w:tabs>
          <w:tab w:val="left" w:pos="2136"/>
        </w:tabs>
        <w:ind w:left="0"/>
        <w:rPr>
          <w:rFonts w:ascii="Times New Roman" w:hAnsi="Times New Roman"/>
          <w:sz w:val="26"/>
          <w:szCs w:val="26"/>
        </w:rPr>
      </w:pPr>
    </w:p>
    <w:p w:rsidR="00AD6F3A" w:rsidRDefault="00AD6F3A" w:rsidP="00AD6F3A">
      <w:pPr>
        <w:pStyle w:val="ListParagraph"/>
        <w:tabs>
          <w:tab w:val="left" w:pos="2136"/>
        </w:tabs>
        <w:ind w:left="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AD6F3A">
      <w:pPr>
        <w:pStyle w:val="ListParagraph"/>
        <w:tabs>
          <w:tab w:val="left" w:pos="2136"/>
        </w:tabs>
        <w:ind w:left="0"/>
        <w:rPr>
          <w:rFonts w:ascii="Times New Roman" w:hAnsi="Times New Roman"/>
          <w:sz w:val="26"/>
          <w:szCs w:val="26"/>
        </w:rPr>
      </w:pPr>
      <w:r w:rsidRPr="009724CD">
        <w:rPr>
          <w:rFonts w:ascii="Times New Roman" w:hAnsi="Times New Roman"/>
          <w:noProof/>
          <w:sz w:val="26"/>
          <w:szCs w:val="26"/>
          <w:lang w:bidi="ar-SA"/>
        </w:rPr>
        <w:drawing>
          <wp:inline distT="0" distB="0" distL="0" distR="0" wp14:anchorId="5532475D" wp14:editId="6CFEA8BD">
            <wp:extent cx="5353134" cy="287052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8249" cy="2878626"/>
                    </a:xfrm>
                    <a:prstGeom prst="rect">
                      <a:avLst/>
                    </a:prstGeom>
                  </pic:spPr>
                </pic:pic>
              </a:graphicData>
            </a:graphic>
          </wp:inline>
        </w:drawing>
      </w: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r>
        <w:rPr>
          <w:rFonts w:ascii="Times New Roman" w:hAnsi="Times New Roman"/>
          <w:sz w:val="26"/>
          <w:szCs w:val="26"/>
        </w:rPr>
        <w:lastRenderedPageBreak/>
        <w:t>Mô hình Decision tree trên tập huấn luyện thực tế:</w:t>
      </w: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9724CD" w:rsidRDefault="009724CD" w:rsidP="00AD6F3A">
      <w:pPr>
        <w:pStyle w:val="ListParagraph"/>
        <w:tabs>
          <w:tab w:val="left" w:pos="2136"/>
        </w:tabs>
        <w:ind w:left="0"/>
        <w:rPr>
          <w:rFonts w:ascii="Times New Roman" w:hAnsi="Times New Roman"/>
          <w:sz w:val="26"/>
          <w:szCs w:val="26"/>
        </w:rPr>
      </w:pPr>
      <w:r w:rsidRPr="009724CD">
        <w:rPr>
          <w:rFonts w:ascii="Times New Roman" w:hAnsi="Times New Roman"/>
          <w:noProof/>
          <w:sz w:val="26"/>
          <w:szCs w:val="26"/>
          <w:lang w:bidi="ar-SA"/>
        </w:rPr>
        <w:drawing>
          <wp:inline distT="0" distB="0" distL="0" distR="0" wp14:anchorId="752C13C6" wp14:editId="05D07046">
            <wp:extent cx="5376314" cy="291103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5879" cy="2927041"/>
                    </a:xfrm>
                    <a:prstGeom prst="rect">
                      <a:avLst/>
                    </a:prstGeom>
                  </pic:spPr>
                </pic:pic>
              </a:graphicData>
            </a:graphic>
          </wp:inline>
        </w:drawing>
      </w: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E25E59" w:rsidRDefault="009724CD" w:rsidP="00E25E59">
      <w:pPr>
        <w:pStyle w:val="ListParagraph"/>
        <w:tabs>
          <w:tab w:val="left" w:pos="2136"/>
        </w:tabs>
        <w:ind w:left="1080"/>
        <w:rPr>
          <w:rFonts w:ascii="Times New Roman" w:hAnsi="Times New Roman"/>
          <w:sz w:val="26"/>
          <w:szCs w:val="26"/>
        </w:rPr>
      </w:pPr>
      <w:r>
        <w:rPr>
          <w:rFonts w:ascii="Times New Roman" w:hAnsi="Times New Roman"/>
          <w:sz w:val="26"/>
          <w:szCs w:val="26"/>
        </w:rPr>
        <w:t xml:space="preserve">Sử dụng random </w:t>
      </w:r>
      <w:r w:rsidR="00E25E59">
        <w:rPr>
          <w:rFonts w:ascii="Times New Roman" w:hAnsi="Times New Roman"/>
          <w:sz w:val="26"/>
          <w:szCs w:val="26"/>
        </w:rPr>
        <w:t>forest để huấn luyện mô hình:</w:t>
      </w:r>
    </w:p>
    <w:p w:rsidR="00AD6F3A" w:rsidRPr="00E25E59" w:rsidRDefault="00AD6F3A" w:rsidP="00E25E59">
      <w:pPr>
        <w:pStyle w:val="ListParagraph"/>
        <w:tabs>
          <w:tab w:val="left" w:pos="2136"/>
        </w:tabs>
        <w:ind w:left="1080"/>
        <w:rPr>
          <w:rFonts w:ascii="Times New Roman" w:hAnsi="Times New Roman"/>
          <w:sz w:val="26"/>
          <w:szCs w:val="26"/>
        </w:rPr>
      </w:pPr>
    </w:p>
    <w:p w:rsidR="009724CD" w:rsidRDefault="009724CD" w:rsidP="00D433CA">
      <w:pPr>
        <w:pStyle w:val="ListParagraph"/>
        <w:tabs>
          <w:tab w:val="left" w:pos="2136"/>
        </w:tabs>
        <w:ind w:left="1080"/>
        <w:rPr>
          <w:rFonts w:ascii="Times New Roman" w:hAnsi="Times New Roman"/>
          <w:sz w:val="26"/>
          <w:szCs w:val="26"/>
        </w:rPr>
      </w:pPr>
    </w:p>
    <w:p w:rsidR="009724CD" w:rsidRDefault="009724CD" w:rsidP="00AD6F3A">
      <w:pPr>
        <w:pStyle w:val="ListParagraph"/>
        <w:tabs>
          <w:tab w:val="left" w:pos="2136"/>
        </w:tabs>
        <w:ind w:left="0"/>
        <w:rPr>
          <w:rFonts w:ascii="Times New Roman" w:hAnsi="Times New Roman"/>
          <w:sz w:val="26"/>
          <w:szCs w:val="26"/>
        </w:rPr>
      </w:pPr>
      <w:r w:rsidRPr="009724CD">
        <w:rPr>
          <w:rFonts w:ascii="Times New Roman" w:hAnsi="Times New Roman"/>
          <w:noProof/>
          <w:sz w:val="26"/>
          <w:szCs w:val="26"/>
          <w:lang w:bidi="ar-SA"/>
        </w:rPr>
        <w:drawing>
          <wp:inline distT="0" distB="0" distL="0" distR="0" wp14:anchorId="232DA691" wp14:editId="41E5F7F7">
            <wp:extent cx="5416654" cy="30441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5425" cy="3054691"/>
                    </a:xfrm>
                    <a:prstGeom prst="rect">
                      <a:avLst/>
                    </a:prstGeom>
                  </pic:spPr>
                </pic:pic>
              </a:graphicData>
            </a:graphic>
          </wp:inline>
        </w:drawing>
      </w: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E25E59" w:rsidRDefault="00E25E59" w:rsidP="00D433CA">
      <w:pPr>
        <w:pStyle w:val="ListParagraph"/>
        <w:tabs>
          <w:tab w:val="left" w:pos="2136"/>
        </w:tabs>
        <w:ind w:left="1080"/>
        <w:rPr>
          <w:rFonts w:ascii="Times New Roman" w:hAnsi="Times New Roman"/>
          <w:sz w:val="26"/>
          <w:szCs w:val="26"/>
        </w:rPr>
      </w:pPr>
      <w:r>
        <w:rPr>
          <w:rFonts w:ascii="Times New Roman" w:hAnsi="Times New Roman"/>
          <w:sz w:val="26"/>
          <w:szCs w:val="26"/>
        </w:rPr>
        <w:lastRenderedPageBreak/>
        <w:t>Đánh giá mô hình</w:t>
      </w: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DF3E2D" w:rsidRDefault="00E25E59" w:rsidP="00AD6F3A">
      <w:pPr>
        <w:pStyle w:val="ListParagraph"/>
        <w:tabs>
          <w:tab w:val="left" w:pos="2136"/>
        </w:tabs>
        <w:ind w:left="0"/>
        <w:rPr>
          <w:rFonts w:ascii="Times New Roman" w:hAnsi="Times New Roman"/>
          <w:sz w:val="26"/>
          <w:szCs w:val="26"/>
        </w:rPr>
      </w:pPr>
      <w:r w:rsidRPr="00E25E59">
        <w:rPr>
          <w:rFonts w:ascii="Times New Roman" w:hAnsi="Times New Roman"/>
          <w:noProof/>
          <w:sz w:val="26"/>
          <w:szCs w:val="26"/>
          <w:lang w:bidi="ar-SA"/>
        </w:rPr>
        <w:drawing>
          <wp:inline distT="0" distB="0" distL="0" distR="0" wp14:anchorId="3C9E33A0" wp14:editId="7140790E">
            <wp:extent cx="5335929" cy="2593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58455" cy="2604683"/>
                    </a:xfrm>
                    <a:prstGeom prst="rect">
                      <a:avLst/>
                    </a:prstGeom>
                  </pic:spPr>
                </pic:pic>
              </a:graphicData>
            </a:graphic>
          </wp:inline>
        </w:drawing>
      </w:r>
    </w:p>
    <w:p w:rsidR="00B164CB" w:rsidRDefault="00B164CB" w:rsidP="00B164CB">
      <w:pPr>
        <w:tabs>
          <w:tab w:val="left" w:pos="2136"/>
        </w:tabs>
        <w:rPr>
          <w:rFonts w:ascii="Times New Roman" w:hAnsi="Times New Roman"/>
          <w:sz w:val="26"/>
          <w:szCs w:val="26"/>
        </w:rPr>
      </w:pPr>
    </w:p>
    <w:p w:rsidR="00B164CB" w:rsidRPr="00B164CB" w:rsidRDefault="00B164CB" w:rsidP="00B164CB">
      <w:pPr>
        <w:tabs>
          <w:tab w:val="left" w:pos="2136"/>
        </w:tabs>
        <w:rPr>
          <w:rFonts w:ascii="Times New Roman" w:hAnsi="Times New Roman"/>
          <w:sz w:val="26"/>
          <w:szCs w:val="26"/>
        </w:rPr>
      </w:pPr>
    </w:p>
    <w:p w:rsidR="00863EE5" w:rsidRDefault="00863EE5"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AD6F3A" w:rsidRDefault="00AD6F3A" w:rsidP="00D433CA">
      <w:pPr>
        <w:pStyle w:val="ListParagraph"/>
        <w:tabs>
          <w:tab w:val="left" w:pos="2136"/>
        </w:tabs>
        <w:ind w:left="1080"/>
        <w:rPr>
          <w:rFonts w:ascii="Times New Roman" w:hAnsi="Times New Roman"/>
          <w:sz w:val="26"/>
          <w:szCs w:val="26"/>
        </w:rPr>
      </w:pPr>
    </w:p>
    <w:p w:rsidR="00B164CB" w:rsidRDefault="00B164CB" w:rsidP="00863EE5">
      <w:pPr>
        <w:pStyle w:val="ListParagraph"/>
        <w:tabs>
          <w:tab w:val="left" w:pos="2136"/>
        </w:tabs>
        <w:ind w:left="0"/>
        <w:rPr>
          <w:rFonts w:ascii="Times New Roman" w:hAnsi="Times New Roman"/>
          <w:b/>
          <w:i/>
          <w:sz w:val="32"/>
          <w:szCs w:val="32"/>
        </w:rPr>
      </w:pPr>
      <w:r>
        <w:rPr>
          <w:rFonts w:ascii="Times New Roman" w:hAnsi="Times New Roman"/>
          <w:b/>
          <w:i/>
          <w:sz w:val="32"/>
          <w:szCs w:val="32"/>
        </w:rPr>
        <w:t>D, Kết quả mô phỏng và thảo luận</w:t>
      </w:r>
    </w:p>
    <w:p w:rsidR="00B164CB" w:rsidRDefault="00B164CB" w:rsidP="00863EE5">
      <w:pPr>
        <w:pStyle w:val="ListParagraph"/>
        <w:tabs>
          <w:tab w:val="left" w:pos="2136"/>
        </w:tabs>
        <w:ind w:left="0"/>
        <w:rPr>
          <w:rFonts w:ascii="Times New Roman" w:hAnsi="Times New Roman"/>
          <w:b/>
          <w:i/>
          <w:sz w:val="32"/>
          <w:szCs w:val="32"/>
        </w:rPr>
      </w:pPr>
    </w:p>
    <w:p w:rsidR="00B164CB" w:rsidRDefault="00B164CB" w:rsidP="00863EE5">
      <w:pPr>
        <w:pStyle w:val="ListParagraph"/>
        <w:tabs>
          <w:tab w:val="left" w:pos="2136"/>
        </w:tabs>
        <w:ind w:left="0"/>
        <w:rPr>
          <w:rFonts w:ascii="Times New Roman" w:hAnsi="Times New Roman"/>
          <w:b/>
          <w:i/>
          <w:sz w:val="32"/>
          <w:szCs w:val="32"/>
        </w:rPr>
      </w:pPr>
      <w:r>
        <w:rPr>
          <w:rFonts w:ascii="Times New Roman" w:hAnsi="Times New Roman"/>
          <w:b/>
          <w:i/>
          <w:sz w:val="32"/>
          <w:szCs w:val="32"/>
        </w:rPr>
        <w:t xml:space="preserve">So sánh kết quả </w:t>
      </w:r>
    </w:p>
    <w:p w:rsidR="00B164CB" w:rsidRDefault="00B164CB" w:rsidP="00863EE5">
      <w:pPr>
        <w:pStyle w:val="ListParagraph"/>
        <w:tabs>
          <w:tab w:val="left" w:pos="2136"/>
        </w:tabs>
        <w:ind w:left="0"/>
        <w:rPr>
          <w:rFonts w:ascii="Times New Roman" w:hAnsi="Times New Roman"/>
          <w:b/>
          <w:i/>
          <w:sz w:val="32"/>
          <w:szCs w:val="32"/>
        </w:rPr>
      </w:pPr>
    </w:p>
    <w:p w:rsidR="00B164CB" w:rsidRDefault="00B164CB" w:rsidP="00863EE5">
      <w:pPr>
        <w:pStyle w:val="ListParagraph"/>
        <w:tabs>
          <w:tab w:val="left" w:pos="2136"/>
        </w:tabs>
        <w:ind w:left="0"/>
        <w:rPr>
          <w:rFonts w:ascii="Times New Roman" w:hAnsi="Times New Roman"/>
          <w:b/>
          <w:i/>
          <w:sz w:val="32"/>
          <w:szCs w:val="32"/>
        </w:rPr>
      </w:pPr>
      <w:r w:rsidRPr="00B164CB">
        <w:rPr>
          <w:rFonts w:ascii="Times New Roman" w:hAnsi="Times New Roman"/>
          <w:b/>
          <w:i/>
          <w:noProof/>
          <w:sz w:val="32"/>
          <w:szCs w:val="32"/>
          <w:lang w:bidi="ar-SA"/>
        </w:rPr>
        <w:drawing>
          <wp:inline distT="0" distB="0" distL="0" distR="0" wp14:anchorId="3843339F" wp14:editId="3F806A44">
            <wp:extent cx="5665129" cy="266345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63"/>
                    <a:stretch/>
                  </pic:blipFill>
                  <pic:spPr bwMode="auto">
                    <a:xfrm>
                      <a:off x="0" y="0"/>
                      <a:ext cx="5705700" cy="2682525"/>
                    </a:xfrm>
                    <a:prstGeom prst="rect">
                      <a:avLst/>
                    </a:prstGeom>
                    <a:ln>
                      <a:noFill/>
                    </a:ln>
                    <a:extLst>
                      <a:ext uri="{53640926-AAD7-44D8-BBD7-CCE9431645EC}">
                        <a14:shadowObscured xmlns:a14="http://schemas.microsoft.com/office/drawing/2010/main"/>
                      </a:ext>
                    </a:extLst>
                  </pic:spPr>
                </pic:pic>
              </a:graphicData>
            </a:graphic>
          </wp:inline>
        </w:drawing>
      </w:r>
    </w:p>
    <w:p w:rsidR="00AD6F3A" w:rsidRDefault="00AD6F3A" w:rsidP="00863EE5">
      <w:pPr>
        <w:pStyle w:val="ListParagraph"/>
        <w:tabs>
          <w:tab w:val="left" w:pos="2136"/>
        </w:tabs>
        <w:ind w:left="0"/>
        <w:rPr>
          <w:rFonts w:ascii="Times New Roman" w:hAnsi="Times New Roman"/>
          <w:b/>
          <w:i/>
          <w:sz w:val="32"/>
          <w:szCs w:val="32"/>
        </w:rPr>
      </w:pPr>
    </w:p>
    <w:p w:rsidR="00B164CB" w:rsidRDefault="00B164CB" w:rsidP="00863EE5">
      <w:pPr>
        <w:pStyle w:val="ListParagraph"/>
        <w:tabs>
          <w:tab w:val="left" w:pos="2136"/>
        </w:tabs>
        <w:ind w:left="0"/>
        <w:rPr>
          <w:rFonts w:ascii="Times New Roman" w:hAnsi="Times New Roman"/>
          <w:b/>
          <w:i/>
          <w:sz w:val="32"/>
          <w:szCs w:val="32"/>
        </w:rPr>
      </w:pPr>
    </w:p>
    <w:p w:rsidR="00B164CB" w:rsidRDefault="00B164CB" w:rsidP="00863EE5">
      <w:pPr>
        <w:pStyle w:val="ListParagraph"/>
        <w:tabs>
          <w:tab w:val="left" w:pos="2136"/>
        </w:tabs>
        <w:ind w:left="0"/>
        <w:rPr>
          <w:rFonts w:ascii="Times New Roman" w:hAnsi="Times New Roman"/>
          <w:b/>
          <w:i/>
          <w:sz w:val="32"/>
          <w:szCs w:val="32"/>
        </w:rPr>
      </w:pPr>
      <w:r>
        <w:rPr>
          <w:rFonts w:ascii="Times New Roman" w:hAnsi="Times New Roman"/>
          <w:b/>
          <w:i/>
          <w:sz w:val="32"/>
          <w:szCs w:val="32"/>
        </w:rPr>
        <w:t>Kết luận đánh giá</w:t>
      </w:r>
    </w:p>
    <w:p w:rsidR="00AD6F3A" w:rsidRDefault="00AD6F3A" w:rsidP="00863EE5">
      <w:pPr>
        <w:pStyle w:val="ListParagraph"/>
        <w:tabs>
          <w:tab w:val="left" w:pos="2136"/>
        </w:tabs>
        <w:ind w:left="0"/>
        <w:rPr>
          <w:rFonts w:ascii="Times New Roman" w:hAnsi="Times New Roman"/>
          <w:b/>
          <w:i/>
          <w:sz w:val="32"/>
          <w:szCs w:val="32"/>
        </w:rPr>
      </w:pPr>
    </w:p>
    <w:p w:rsidR="00B164CB" w:rsidRPr="00B164CB" w:rsidRDefault="00B164CB" w:rsidP="00B164CB">
      <w:pPr>
        <w:widowControl/>
        <w:adjustRightInd/>
        <w:spacing w:line="240" w:lineRule="auto"/>
        <w:contextualSpacing/>
        <w:jc w:val="left"/>
        <w:textAlignment w:val="auto"/>
        <w:rPr>
          <w:rFonts w:ascii="Times New Roman" w:hAnsi="Times New Roman"/>
          <w:color w:val="D34817"/>
        </w:rPr>
      </w:pPr>
      <w:r w:rsidRPr="00B164CB">
        <w:rPr>
          <w:rFonts w:ascii="Times New Roman" w:eastAsiaTheme="minorEastAsia" w:hAnsi="Times New Roman"/>
          <w:color w:val="000000" w:themeColor="text1"/>
          <w:kern w:val="24"/>
        </w:rPr>
        <w:t>Từ kết quả dự đoán thực tế của model cho thấy random forest cho ra kết quả quan hơn so với decision tree do nó được xây dựng trên decision tree nhưng khắc phục được những điểm yếu.</w:t>
      </w:r>
    </w:p>
    <w:p w:rsidR="00B164CB" w:rsidRDefault="00B164CB"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AD6F3A" w:rsidRDefault="00AD6F3A" w:rsidP="00863EE5">
      <w:pPr>
        <w:pStyle w:val="ListParagraph"/>
        <w:tabs>
          <w:tab w:val="left" w:pos="2136"/>
        </w:tabs>
        <w:ind w:left="0"/>
        <w:rPr>
          <w:rFonts w:ascii="Times New Roman" w:hAnsi="Times New Roman"/>
          <w:b/>
          <w:i/>
          <w:sz w:val="32"/>
          <w:szCs w:val="32"/>
        </w:rPr>
      </w:pPr>
    </w:p>
    <w:p w:rsidR="00540CE0" w:rsidRDefault="00540CE0" w:rsidP="00863EE5">
      <w:pPr>
        <w:pStyle w:val="ListParagraph"/>
        <w:tabs>
          <w:tab w:val="left" w:pos="2136"/>
        </w:tabs>
        <w:ind w:left="0"/>
        <w:rPr>
          <w:rFonts w:ascii="Times New Roman" w:hAnsi="Times New Roman"/>
          <w:b/>
          <w:i/>
          <w:sz w:val="32"/>
          <w:szCs w:val="32"/>
        </w:rPr>
      </w:pPr>
      <w:r>
        <w:rPr>
          <w:rFonts w:ascii="Times New Roman" w:hAnsi="Times New Roman"/>
          <w:b/>
          <w:i/>
          <w:sz w:val="32"/>
          <w:szCs w:val="32"/>
        </w:rPr>
        <w:lastRenderedPageBreak/>
        <w:t>E , Làm lại kết luận – Conclusive remakes</w:t>
      </w:r>
    </w:p>
    <w:p w:rsidR="00540CE0" w:rsidRDefault="00540CE0" w:rsidP="00863EE5">
      <w:pPr>
        <w:pStyle w:val="ListParagraph"/>
        <w:tabs>
          <w:tab w:val="left" w:pos="2136"/>
        </w:tabs>
        <w:ind w:left="0"/>
        <w:rPr>
          <w:rFonts w:ascii="Times New Roman" w:hAnsi="Times New Roman"/>
          <w:b/>
          <w:i/>
          <w:sz w:val="32"/>
          <w:szCs w:val="32"/>
        </w:rPr>
      </w:pPr>
    </w:p>
    <w:p w:rsidR="00540CE0" w:rsidRDefault="00540CE0" w:rsidP="00863EE5">
      <w:pPr>
        <w:pStyle w:val="ListParagraph"/>
        <w:tabs>
          <w:tab w:val="left" w:pos="2136"/>
        </w:tabs>
        <w:ind w:left="0"/>
        <w:rPr>
          <w:rFonts w:ascii="Times New Roman" w:hAnsi="Times New Roman"/>
          <w:b/>
          <w:i/>
          <w:sz w:val="32"/>
          <w:szCs w:val="32"/>
        </w:rPr>
      </w:pPr>
      <w:r>
        <w:rPr>
          <w:rFonts w:ascii="Times New Roman" w:hAnsi="Times New Roman"/>
          <w:b/>
          <w:i/>
          <w:sz w:val="32"/>
          <w:szCs w:val="32"/>
        </w:rPr>
        <w:t>Một số ghi chú :</w:t>
      </w:r>
    </w:p>
    <w:p w:rsidR="00AD6F3A" w:rsidRDefault="00AD6F3A" w:rsidP="00863EE5">
      <w:pPr>
        <w:pStyle w:val="ListParagraph"/>
        <w:tabs>
          <w:tab w:val="left" w:pos="2136"/>
        </w:tabs>
        <w:ind w:left="0"/>
        <w:rPr>
          <w:rFonts w:ascii="Times New Roman" w:hAnsi="Times New Roman"/>
          <w:b/>
          <w:i/>
          <w:sz w:val="32"/>
          <w:szCs w:val="32"/>
        </w:rPr>
      </w:pPr>
    </w:p>
    <w:p w:rsidR="00540CE0" w:rsidRPr="008E718F" w:rsidRDefault="00540CE0" w:rsidP="008E718F">
      <w:pPr>
        <w:pStyle w:val="ListParagraph"/>
        <w:numPr>
          <w:ilvl w:val="0"/>
          <w:numId w:val="38"/>
        </w:numPr>
        <w:tabs>
          <w:tab w:val="left" w:pos="2136"/>
        </w:tabs>
        <w:rPr>
          <w:rFonts w:ascii="Times New Roman" w:hAnsi="Times New Roman"/>
          <w:sz w:val="32"/>
          <w:szCs w:val="32"/>
        </w:rPr>
      </w:pPr>
      <w:r>
        <w:rPr>
          <w:rFonts w:ascii="Times New Roman" w:hAnsi="Times New Roman"/>
          <w:sz w:val="32"/>
          <w:szCs w:val="32"/>
        </w:rPr>
        <w:t>Tăng số lượng bài test , chia thành nhiều phần để chạy Traning cho chương trình .</w:t>
      </w:r>
      <w:bookmarkStart w:id="0" w:name="_GoBack"/>
      <w:bookmarkEnd w:id="0"/>
      <w:r w:rsidR="00AD6F3A">
        <w:rPr>
          <w:noProof/>
        </w:rPr>
        <w:t xml:space="preserve"> </w:t>
      </w:r>
    </w:p>
    <w:p w:rsidR="00AD6F3A" w:rsidRPr="00AD6F3A" w:rsidRDefault="00AD6F3A" w:rsidP="00AD6F3A">
      <w:pPr>
        <w:tabs>
          <w:tab w:val="left" w:pos="2136"/>
        </w:tabs>
        <w:rPr>
          <w:rFonts w:ascii="Times New Roman" w:hAnsi="Times New Roman"/>
          <w:b/>
          <w:i/>
          <w:sz w:val="32"/>
          <w:szCs w:val="32"/>
        </w:rPr>
      </w:pPr>
    </w:p>
    <w:p w:rsidR="00863EE5" w:rsidRPr="00863EE5" w:rsidRDefault="00863EE5" w:rsidP="00863EE5">
      <w:pPr>
        <w:pStyle w:val="ListParagraph"/>
        <w:tabs>
          <w:tab w:val="left" w:pos="2136"/>
        </w:tabs>
        <w:ind w:left="0"/>
        <w:rPr>
          <w:rFonts w:ascii="Times New Roman" w:hAnsi="Times New Roman"/>
          <w:b/>
          <w:i/>
          <w:sz w:val="32"/>
          <w:szCs w:val="32"/>
        </w:rPr>
      </w:pPr>
      <w:r w:rsidRPr="00863EE5">
        <w:rPr>
          <w:rFonts w:ascii="Times New Roman" w:hAnsi="Times New Roman"/>
          <w:b/>
          <w:i/>
          <w:sz w:val="32"/>
          <w:szCs w:val="32"/>
        </w:rPr>
        <w:t># Mở rộng :</w:t>
      </w:r>
    </w:p>
    <w:p w:rsidR="00863EE5" w:rsidRPr="00863EE5" w:rsidRDefault="00863EE5" w:rsidP="00863EE5">
      <w:pPr>
        <w:spacing w:before="120" w:line="360" w:lineRule="auto"/>
        <w:rPr>
          <w:rFonts w:ascii="Times New Roman" w:hAnsi="Times New Roman"/>
          <w:b/>
          <w:sz w:val="26"/>
          <w:szCs w:val="26"/>
        </w:rPr>
      </w:pPr>
      <w:r w:rsidRPr="00863EE5">
        <w:rPr>
          <w:rFonts w:ascii="Times New Roman" w:hAnsi="Times New Roman"/>
          <w:b/>
          <w:sz w:val="26"/>
          <w:szCs w:val="26"/>
        </w:rPr>
        <w:t>Data l</w:t>
      </w:r>
      <w:r w:rsidRPr="00863EE5">
        <w:rPr>
          <w:rFonts w:ascii="Times New Roman" w:hAnsi="Times New Roman" w:cs="Calibri"/>
          <w:b/>
          <w:sz w:val="26"/>
          <w:szCs w:val="26"/>
        </w:rPr>
        <w:t>à</w:t>
      </w:r>
      <w:r w:rsidRPr="00863EE5">
        <w:rPr>
          <w:rFonts w:ascii="Times New Roman" w:hAnsi="Times New Roman"/>
          <w:b/>
          <w:sz w:val="26"/>
          <w:szCs w:val="26"/>
        </w:rPr>
        <w:t xml:space="preserve"> g</w:t>
      </w:r>
      <w:r w:rsidRPr="00863EE5">
        <w:rPr>
          <w:rFonts w:ascii="Times New Roman" w:hAnsi="Times New Roman" w:cs=".VnTime"/>
          <w:b/>
          <w:sz w:val="26"/>
          <w:szCs w:val="26"/>
        </w:rPr>
        <w:t>ì</w:t>
      </w:r>
      <w:r w:rsidRPr="00863EE5">
        <w:rPr>
          <w:rFonts w:ascii="Times New Roman" w:hAnsi="Times New Roman"/>
          <w:b/>
          <w:sz w:val="26"/>
          <w:szCs w:val="26"/>
        </w:rPr>
        <w:t>?</w:t>
      </w:r>
    </w:p>
    <w:p w:rsidR="00863EE5" w:rsidRPr="00787B93" w:rsidRDefault="00863EE5" w:rsidP="00863EE5">
      <w:pPr>
        <w:ind w:firstLine="720"/>
        <w:rPr>
          <w:rFonts w:ascii="Times New Roman" w:hAnsi="Times New Roman"/>
          <w:b/>
          <w:sz w:val="26"/>
          <w:szCs w:val="26"/>
        </w:rPr>
      </w:pPr>
      <w:r w:rsidRPr="00787B93">
        <w:rPr>
          <w:rFonts w:ascii="Times New Roman" w:hAnsi="Times New Roman"/>
          <w:sz w:val="26"/>
          <w:szCs w:val="26"/>
          <w:shd w:val="clear" w:color="auto" w:fill="FFFFFF"/>
        </w:rPr>
        <w:t>Data hay còn được gọi là dữ liệu, là tập hợp thông tin bao gồm các số, từ hoặc hình ảnh, được chia làm dữ liệu thô và dữ liệu đã được xử lý.</w:t>
      </w:r>
    </w:p>
    <w:p w:rsidR="00863EE5" w:rsidRPr="00787B93" w:rsidRDefault="00863EE5" w:rsidP="00863EE5">
      <w:pPr>
        <w:rPr>
          <w:rFonts w:ascii="Times New Roman" w:hAnsi="Times New Roman"/>
          <w:sz w:val="26"/>
          <w:szCs w:val="26"/>
          <w:shd w:val="clear" w:color="auto" w:fill="FFFFFF"/>
        </w:rPr>
      </w:pPr>
      <w:r w:rsidRPr="00787B93">
        <w:rPr>
          <w:rFonts w:ascii="Times New Roman" w:hAnsi="Times New Roman"/>
          <w:sz w:val="26"/>
          <w:szCs w:val="26"/>
          <w:shd w:val="clear" w:color="auto" w:fill="FFFFFF"/>
        </w:rPr>
        <w:t>Trong đó, dữ liệu thô là các số, ký tự, hình ảnh, ký hiệu, đại lượng vật lý và thường được tiếp tục xử lý bởi con người hoặc đưa vào máy tính.</w:t>
      </w:r>
    </w:p>
    <w:p w:rsidR="00863EE5" w:rsidRDefault="00863EE5" w:rsidP="00863EE5">
      <w:pPr>
        <w:ind w:firstLine="720"/>
        <w:rPr>
          <w:rFonts w:ascii="Times New Roman" w:hAnsi="Times New Roman"/>
          <w:sz w:val="26"/>
          <w:szCs w:val="26"/>
          <w:shd w:val="clear" w:color="auto" w:fill="FFFFFF"/>
        </w:rPr>
      </w:pPr>
      <w:r w:rsidRPr="00787B93">
        <w:rPr>
          <w:rFonts w:ascii="Times New Roman" w:hAnsi="Times New Roman"/>
          <w:sz w:val="26"/>
          <w:szCs w:val="26"/>
          <w:shd w:val="clear" w:color="auto" w:fill="FFFFFF"/>
        </w:rPr>
        <w:t>Dữ liệu trong máy tính được lưu trữ và xử lý tại chỗ hoặc được chuyển (output) cho người hoặc máy tính khác xử lý. Dữ liệu thô mang tính tương đối vì dữ liệu đã được xử lý ở bước này có thể được gọi là dữ liệu thô ở bước tiếp theo.</w:t>
      </w:r>
    </w:p>
    <w:p w:rsidR="00863EE5" w:rsidRPr="00787B93" w:rsidRDefault="00863EE5" w:rsidP="00863EE5">
      <w:pPr>
        <w:ind w:firstLine="720"/>
        <w:rPr>
          <w:rFonts w:ascii="Times New Roman" w:hAnsi="Times New Roman"/>
          <w:sz w:val="26"/>
          <w:szCs w:val="26"/>
          <w:shd w:val="clear" w:color="auto" w:fill="FFFFFF"/>
        </w:rPr>
      </w:pPr>
    </w:p>
    <w:p w:rsidR="00D13B91" w:rsidRPr="00D13B91" w:rsidRDefault="00D13B91" w:rsidP="00D13B91">
      <w:pPr>
        <w:rPr>
          <w:rFonts w:ascii="Times New Roman" w:hAnsi="Times New Roman"/>
          <w:b/>
          <w:i/>
          <w:sz w:val="26"/>
          <w:szCs w:val="26"/>
        </w:rPr>
      </w:pPr>
    </w:p>
    <w:p w:rsidR="00863EE5" w:rsidRPr="00787B93" w:rsidRDefault="00863EE5" w:rsidP="00863EE5">
      <w:pPr>
        <w:pStyle w:val="ListParagraph"/>
        <w:numPr>
          <w:ilvl w:val="0"/>
          <w:numId w:val="25"/>
        </w:numPr>
        <w:ind w:left="1640" w:hanging="520"/>
        <w:jc w:val="both"/>
        <w:rPr>
          <w:rFonts w:ascii="Times New Roman" w:hAnsi="Times New Roman"/>
          <w:b/>
          <w:i/>
          <w:sz w:val="26"/>
          <w:szCs w:val="26"/>
        </w:rPr>
      </w:pPr>
      <w:r w:rsidRPr="00787B93">
        <w:rPr>
          <w:rFonts w:ascii="Times New Roman" w:hAnsi="Times New Roman"/>
          <w:i/>
          <w:sz w:val="26"/>
          <w:szCs w:val="26"/>
          <w:shd w:val="clear" w:color="auto" w:fill="FFFFFF"/>
        </w:rPr>
        <w:t>Big Data</w:t>
      </w:r>
    </w:p>
    <w:p w:rsidR="00863EE5" w:rsidRPr="00787B93" w:rsidRDefault="00863EE5" w:rsidP="00863EE5">
      <w:pPr>
        <w:ind w:firstLine="360"/>
        <w:rPr>
          <w:rFonts w:ascii="Times New Roman" w:hAnsi="Times New Roman"/>
          <w:sz w:val="26"/>
          <w:szCs w:val="26"/>
          <w:shd w:val="clear" w:color="auto" w:fill="FFFFFF"/>
        </w:rPr>
      </w:pPr>
      <w:r w:rsidRPr="00787B93">
        <w:rPr>
          <w:rFonts w:ascii="Times New Roman" w:hAnsi="Times New Roman"/>
          <w:sz w:val="26"/>
          <w:szCs w:val="26"/>
          <w:shd w:val="clear" w:color="auto" w:fill="FFFFFF"/>
        </w:rPr>
        <w:t>Big data là tập hợp dữ liệu có khối lượng lớn và phức tạp mà các phần mềm xử lý dữ liệu truyền thống không thể thu thập, quản lý và xử lý trong một khoảng thời gian ngắn.</w:t>
      </w:r>
    </w:p>
    <w:p w:rsidR="00863EE5" w:rsidRPr="00787B93" w:rsidRDefault="00863EE5" w:rsidP="00863EE5">
      <w:pPr>
        <w:ind w:firstLine="360"/>
        <w:rPr>
          <w:rFonts w:ascii="Times New Roman" w:hAnsi="Times New Roman"/>
          <w:sz w:val="26"/>
          <w:szCs w:val="26"/>
          <w:shd w:val="clear" w:color="auto" w:fill="FFFFFF"/>
        </w:rPr>
      </w:pPr>
      <w:r w:rsidRPr="00787B93">
        <w:rPr>
          <w:rFonts w:ascii="Times New Roman" w:hAnsi="Times New Roman"/>
          <w:sz w:val="26"/>
          <w:szCs w:val="26"/>
          <w:shd w:val="clear" w:color="auto" w:fill="FFFFFF"/>
        </w:rPr>
        <w:t>Bao gồm dữ liệu có cấu trúc, không có cấu trúc và bán cấu trúc, có thể được khai thác để tìm hiểu insights của khách hàng.</w:t>
      </w:r>
    </w:p>
    <w:p w:rsidR="00863EE5" w:rsidRPr="00787B93" w:rsidRDefault="00863EE5" w:rsidP="00863EE5">
      <w:pPr>
        <w:ind w:firstLine="360"/>
        <w:rPr>
          <w:rFonts w:ascii="Times New Roman" w:hAnsi="Times New Roman"/>
          <w:sz w:val="26"/>
          <w:szCs w:val="26"/>
        </w:rPr>
      </w:pPr>
      <w:r w:rsidRPr="00787B93">
        <w:rPr>
          <w:rFonts w:ascii="Times New Roman" w:hAnsi="Times New Roman"/>
          <w:sz w:val="26"/>
          <w:szCs w:val="26"/>
        </w:rPr>
        <w:t>Đặc trưng của Big data:</w:t>
      </w:r>
    </w:p>
    <w:p w:rsidR="00863EE5" w:rsidRPr="00787B93" w:rsidRDefault="00863EE5" w:rsidP="00863EE5">
      <w:pPr>
        <w:pStyle w:val="ListParagraph"/>
        <w:numPr>
          <w:ilvl w:val="0"/>
          <w:numId w:val="26"/>
        </w:numPr>
        <w:ind w:left="2200" w:hanging="520"/>
        <w:jc w:val="both"/>
        <w:rPr>
          <w:rFonts w:ascii="Times New Roman" w:hAnsi="Times New Roman"/>
          <w:sz w:val="26"/>
          <w:szCs w:val="26"/>
        </w:rPr>
      </w:pPr>
      <w:r w:rsidRPr="00787B93">
        <w:rPr>
          <w:rFonts w:ascii="Times New Roman" w:hAnsi="Times New Roman"/>
          <w:sz w:val="26"/>
          <w:szCs w:val="26"/>
        </w:rPr>
        <w:t>Volume: Khối lượng dữ liệu lớn</w:t>
      </w:r>
    </w:p>
    <w:p w:rsidR="00863EE5" w:rsidRPr="00787B93" w:rsidRDefault="00863EE5" w:rsidP="00863EE5">
      <w:pPr>
        <w:pStyle w:val="ListParagraph"/>
        <w:numPr>
          <w:ilvl w:val="0"/>
          <w:numId w:val="26"/>
        </w:numPr>
        <w:ind w:left="2200" w:hanging="520"/>
        <w:jc w:val="both"/>
        <w:rPr>
          <w:rFonts w:ascii="Times New Roman" w:hAnsi="Times New Roman"/>
          <w:sz w:val="26"/>
          <w:szCs w:val="26"/>
        </w:rPr>
      </w:pPr>
      <w:r w:rsidRPr="00787B93">
        <w:rPr>
          <w:rFonts w:ascii="Times New Roman" w:hAnsi="Times New Roman"/>
          <w:sz w:val="26"/>
          <w:szCs w:val="26"/>
        </w:rPr>
        <w:t>Variety: Đa dạng các loại dữ liệu</w:t>
      </w:r>
    </w:p>
    <w:p w:rsidR="00863EE5" w:rsidRDefault="00863EE5" w:rsidP="00863EE5">
      <w:pPr>
        <w:pStyle w:val="ListParagraph"/>
        <w:numPr>
          <w:ilvl w:val="0"/>
          <w:numId w:val="26"/>
        </w:numPr>
        <w:ind w:left="2200" w:hanging="520"/>
        <w:jc w:val="both"/>
        <w:rPr>
          <w:rFonts w:ascii="Times New Roman" w:hAnsi="Times New Roman"/>
          <w:sz w:val="26"/>
          <w:szCs w:val="26"/>
        </w:rPr>
      </w:pPr>
      <w:r w:rsidRPr="00787B93">
        <w:rPr>
          <w:rFonts w:ascii="Times New Roman" w:hAnsi="Times New Roman"/>
          <w:sz w:val="26"/>
          <w:szCs w:val="26"/>
        </w:rPr>
        <w:t>Velocity: Tốc độ xử lý và phân tích dữ liệu</w:t>
      </w:r>
    </w:p>
    <w:p w:rsidR="00863EE5" w:rsidRPr="00787B93" w:rsidRDefault="00863EE5" w:rsidP="00863EE5">
      <w:pPr>
        <w:pStyle w:val="ListParagraph"/>
        <w:jc w:val="both"/>
        <w:rPr>
          <w:rFonts w:ascii="Times New Roman" w:hAnsi="Times New Roman"/>
          <w:sz w:val="26"/>
          <w:szCs w:val="26"/>
        </w:rPr>
      </w:pPr>
    </w:p>
    <w:p w:rsidR="00863EE5" w:rsidRDefault="00863EE5" w:rsidP="00863EE5">
      <w:pPr>
        <w:pStyle w:val="ListParagraph"/>
        <w:numPr>
          <w:ilvl w:val="0"/>
          <w:numId w:val="21"/>
        </w:numPr>
        <w:spacing w:before="120" w:line="360" w:lineRule="auto"/>
        <w:ind w:left="520" w:hanging="520"/>
        <w:jc w:val="both"/>
        <w:rPr>
          <w:rFonts w:ascii="Times New Roman" w:hAnsi="Times New Roman"/>
          <w:b/>
          <w:sz w:val="26"/>
          <w:szCs w:val="26"/>
        </w:rPr>
      </w:pPr>
      <w:r>
        <w:rPr>
          <w:rFonts w:ascii="Times New Roman" w:hAnsi="Times New Roman"/>
          <w:b/>
          <w:sz w:val="26"/>
          <w:szCs w:val="26"/>
        </w:rPr>
        <w:t>Khoa học dữ liệu là gì?</w:t>
      </w:r>
    </w:p>
    <w:p w:rsidR="00863EE5" w:rsidRPr="00787B93" w:rsidRDefault="00863EE5" w:rsidP="00863EE5">
      <w:pPr>
        <w:ind w:firstLine="720"/>
        <w:rPr>
          <w:rFonts w:ascii="Times New Roman" w:hAnsi="Times New Roman"/>
          <w:sz w:val="26"/>
          <w:szCs w:val="26"/>
          <w:shd w:val="clear" w:color="auto" w:fill="FFFFFF"/>
        </w:rPr>
      </w:pPr>
      <w:r w:rsidRPr="00787B93">
        <w:rPr>
          <w:rFonts w:ascii="Times New Roman" w:hAnsi="Times New Roman"/>
          <w:sz w:val="26"/>
          <w:szCs w:val="26"/>
          <w:shd w:val="clear" w:color="auto" w:fill="FFFFFF"/>
        </w:rPr>
        <w:t xml:space="preserve">Mỗi một cuộc cách mạng công nghệ đều sẽ mang đến một bước ngoặt lớn với cách thức chúng ta sản xuất, lao động, hãy nhìn lại thế giới xung quanh bạn đang thay đổi từng ngày như thế nào: chúng ta có các sản phẩm trí tuệ nhân tạo mô phỏng được các hoạt động y hệt con người, thậm chí là giỏi hơn khi AlphaGo của google đã đánh bại Lee Sedol, kì thủ cờ vây hàng đầu thế giới, rồi chụp x quang 3 chiều giúp phát hiện sớm ung thư, công nghệ nano giúp chữa trị ung thư cho con người, công nghệ thực tế ảo trong pokemon go từng gây sốt cho toàn thế giới, ... Thế giới đang đi những bước </w:t>
      </w:r>
      <w:r w:rsidRPr="00787B93">
        <w:rPr>
          <w:rFonts w:ascii="Times New Roman" w:hAnsi="Times New Roman"/>
          <w:sz w:val="26"/>
          <w:szCs w:val="26"/>
          <w:shd w:val="clear" w:color="auto" w:fill="FFFFFF"/>
        </w:rPr>
        <w:lastRenderedPageBreak/>
        <w:t>dài mỗi ngày, góp một phần không nhỏ trong đó chính là công nghệ thông tin, và cụ thể hơn, một trong các công nghệ góp phần vào bước phát triển của công nghệ thông tin, chính là machine learning.</w:t>
      </w:r>
    </w:p>
    <w:p w:rsidR="00863EE5" w:rsidRDefault="00863EE5" w:rsidP="00863EE5">
      <w:pPr>
        <w:ind w:firstLine="720"/>
        <w:rPr>
          <w:rFonts w:ascii="Times New Roman" w:hAnsi="Times New Roman"/>
          <w:sz w:val="26"/>
          <w:szCs w:val="26"/>
          <w:shd w:val="clear" w:color="auto" w:fill="FFFFFF"/>
        </w:rPr>
      </w:pPr>
      <w:r w:rsidRPr="00787B93">
        <w:rPr>
          <w:rFonts w:ascii="Times New Roman" w:hAnsi="Times New Roman"/>
          <w:sz w:val="26"/>
          <w:szCs w:val="26"/>
          <w:shd w:val="clear" w:color="auto" w:fill="FFFFFF"/>
        </w:rPr>
        <w:t>Machine Learning (ML) là một trong các cụm từ được nhắc đến khá nhiều gần đây, mà tiêu biểu nhất như tôi đã nêu ở trên, AlphaGo của google. Không chỉ trong lĩnh vực trí tuệ nhân tạo, mà rất, rất nhiều lĩnh vực khác cũng đang có sự tham gia của ML, và kiến thức về ML thì rất nhiều và rất khó học nên trong khuôn khổ bài viết này, tôi sẽ chỉ nhắc tới một vài khái niệm cơ bản của Machine Learning, áp dụng của ML trong thực tế. Những khái niệm nâng cao hơn, đi sâu hơn về ML sẽ được đem đến trong những bài viết sau của series.</w:t>
      </w:r>
    </w:p>
    <w:p w:rsidR="00863EE5" w:rsidRPr="00787B93" w:rsidRDefault="00863EE5" w:rsidP="00863EE5">
      <w:pPr>
        <w:ind w:firstLine="720"/>
        <w:rPr>
          <w:rFonts w:ascii="Times New Roman" w:hAnsi="Times New Roman"/>
          <w:sz w:val="26"/>
          <w:szCs w:val="26"/>
          <w:shd w:val="clear" w:color="auto" w:fill="FFFFFF"/>
        </w:rPr>
      </w:pPr>
    </w:p>
    <w:p w:rsidR="00863EE5" w:rsidRPr="00787B93" w:rsidRDefault="00863EE5" w:rsidP="00D13B91">
      <w:pPr>
        <w:pStyle w:val="ListParagraph"/>
        <w:numPr>
          <w:ilvl w:val="1"/>
          <w:numId w:val="24"/>
        </w:numPr>
        <w:ind w:left="0" w:firstLine="0"/>
        <w:jc w:val="both"/>
        <w:rPr>
          <w:rFonts w:ascii="Times New Roman" w:hAnsi="Times New Roman" w:cs="Times New Roman"/>
          <w:b/>
          <w:i/>
          <w:sz w:val="26"/>
          <w:szCs w:val="26"/>
        </w:rPr>
      </w:pPr>
      <w:r w:rsidRPr="00787B93">
        <w:rPr>
          <w:rFonts w:ascii="Times New Roman" w:hAnsi="Times New Roman" w:cs="Times New Roman"/>
          <w:i/>
          <w:color w:val="1B1B1B"/>
          <w:spacing w:val="-1"/>
          <w:sz w:val="26"/>
          <w:szCs w:val="26"/>
          <w:shd w:val="clear" w:color="auto" w:fill="FFFFFF"/>
        </w:rPr>
        <w:t>Khái niệm</w:t>
      </w:r>
    </w:p>
    <w:p w:rsidR="00863EE5" w:rsidRPr="00787B93" w:rsidRDefault="00863EE5" w:rsidP="00863EE5">
      <w:pPr>
        <w:shd w:val="clear" w:color="auto" w:fill="FFFFFF"/>
        <w:spacing w:before="120" w:line="240" w:lineRule="auto"/>
        <w:rPr>
          <w:rFonts w:ascii="Times New Roman" w:hAnsi="Times New Roman"/>
          <w:color w:val="1B1B1B"/>
          <w:spacing w:val="-1"/>
          <w:sz w:val="26"/>
          <w:szCs w:val="26"/>
        </w:rPr>
      </w:pPr>
      <w:r w:rsidRPr="00787B93">
        <w:rPr>
          <w:rFonts w:ascii="Times New Roman" w:hAnsi="Times New Roman"/>
          <w:color w:val="1B1B1B"/>
          <w:spacing w:val="-1"/>
          <w:sz w:val="26"/>
          <w:szCs w:val="26"/>
        </w:rPr>
        <w:t>Thực chất thì tới thời điểm hiện tại, vẫn chưa có một định nghĩa thống nhất cho ML, nhưng đa phần khi tìm tài liệu trên mạng, chúng ta sẽ thấy định nghĩa về machine learning như thế này:</w:t>
      </w:r>
    </w:p>
    <w:p w:rsidR="00863EE5" w:rsidRPr="00787B93" w:rsidRDefault="00863EE5" w:rsidP="00863EE5">
      <w:pPr>
        <w:pStyle w:val="ListParagraph"/>
        <w:shd w:val="clear" w:color="auto" w:fill="F8F8F8"/>
        <w:spacing w:before="240" w:line="240" w:lineRule="auto"/>
        <w:jc w:val="both"/>
        <w:rPr>
          <w:rFonts w:ascii="Times New Roman" w:hAnsi="Times New Roman" w:cs="Times New Roman"/>
          <w:color w:val="686868"/>
          <w:spacing w:val="-1"/>
          <w:sz w:val="26"/>
          <w:szCs w:val="26"/>
        </w:rPr>
      </w:pPr>
      <w:r w:rsidRPr="00787B93">
        <w:rPr>
          <w:rFonts w:ascii="Times New Roman" w:hAnsi="Times New Roman" w:cs="Times New Roman"/>
          <w:color w:val="686868"/>
          <w:spacing w:val="-1"/>
          <w:sz w:val="26"/>
          <w:szCs w:val="26"/>
        </w:rPr>
        <w:t>Machine learning is the subfield of computer science that gives computers the ability to learn without being explicitly programmed."</w:t>
      </w:r>
    </w:p>
    <w:p w:rsidR="00863EE5" w:rsidRPr="00787B93" w:rsidRDefault="00863EE5" w:rsidP="00863EE5">
      <w:pPr>
        <w:shd w:val="clear" w:color="auto" w:fill="FFFFFF"/>
        <w:spacing w:before="360" w:line="240" w:lineRule="auto"/>
        <w:rPr>
          <w:rFonts w:ascii="Times New Roman" w:hAnsi="Times New Roman"/>
          <w:color w:val="1B1B1B"/>
          <w:spacing w:val="-1"/>
          <w:sz w:val="26"/>
          <w:szCs w:val="26"/>
        </w:rPr>
      </w:pPr>
      <w:r w:rsidRPr="00787B93">
        <w:rPr>
          <w:rFonts w:ascii="Times New Roman" w:hAnsi="Times New Roman"/>
          <w:color w:val="1B1B1B"/>
          <w:spacing w:val="-1"/>
          <w:sz w:val="26"/>
          <w:szCs w:val="26"/>
        </w:rPr>
        <w:t>Định nghĩa này do Arthur Samuel đưa ra năm 1959, tạm dịch là "Maching learning là một ngành học thuộc khoa học máy tính, giúp máy tính có khả năng tự học mà không phải lập trình một cách rõ ràng"</w:t>
      </w:r>
    </w:p>
    <w:p w:rsidR="00863EE5" w:rsidRPr="00787B93" w:rsidRDefault="00863EE5" w:rsidP="00863EE5">
      <w:pPr>
        <w:shd w:val="clear" w:color="auto" w:fill="FFFFFF"/>
        <w:spacing w:before="360" w:line="240" w:lineRule="auto"/>
        <w:rPr>
          <w:rFonts w:ascii="Times New Roman" w:hAnsi="Times New Roman"/>
          <w:color w:val="1B1B1B"/>
          <w:spacing w:val="-1"/>
          <w:sz w:val="26"/>
          <w:szCs w:val="26"/>
        </w:rPr>
      </w:pPr>
      <w:r w:rsidRPr="00787B93">
        <w:rPr>
          <w:rFonts w:ascii="Times New Roman" w:hAnsi="Times New Roman"/>
          <w:color w:val="1B1B1B"/>
          <w:spacing w:val="-1"/>
          <w:sz w:val="26"/>
          <w:szCs w:val="26"/>
        </w:rPr>
        <w:t>Hoặc theo Tom Mitchell:</w:t>
      </w:r>
    </w:p>
    <w:p w:rsidR="00863EE5" w:rsidRPr="00787B93" w:rsidRDefault="00863EE5" w:rsidP="00863EE5">
      <w:pPr>
        <w:pStyle w:val="ListParagraph"/>
        <w:shd w:val="clear" w:color="auto" w:fill="F8F8F8"/>
        <w:spacing w:before="240" w:line="240" w:lineRule="auto"/>
        <w:jc w:val="both"/>
        <w:rPr>
          <w:rFonts w:ascii="Times New Roman" w:hAnsi="Times New Roman" w:cs="Times New Roman"/>
          <w:color w:val="686868"/>
          <w:spacing w:val="-1"/>
          <w:sz w:val="26"/>
          <w:szCs w:val="26"/>
        </w:rPr>
      </w:pPr>
      <w:r w:rsidRPr="00787B93">
        <w:rPr>
          <w:rFonts w:ascii="Times New Roman" w:hAnsi="Times New Roman" w:cs="Times New Roman"/>
          <w:color w:val="686868"/>
          <w:spacing w:val="-1"/>
          <w:sz w:val="26"/>
          <w:szCs w:val="26"/>
        </w:rPr>
        <w:t>A computer program is said to learn from experience E with respect to some class of tasks T and performance measure P if its performance at tasks in T, as measured by P, improves with experience E</w:t>
      </w:r>
    </w:p>
    <w:p w:rsidR="00863EE5" w:rsidRPr="00787B93" w:rsidRDefault="00863EE5" w:rsidP="00863EE5">
      <w:pPr>
        <w:pStyle w:val="NormalWeb"/>
        <w:shd w:val="clear" w:color="auto" w:fill="FFFFFF"/>
        <w:spacing w:before="360"/>
        <w:ind w:left="1960" w:right="1960"/>
        <w:rPr>
          <w:rFonts w:ascii="Times New Roman" w:hAnsi="Times New Roman"/>
          <w:color w:val="1B1B1B"/>
          <w:spacing w:val="-1"/>
          <w:sz w:val="26"/>
          <w:szCs w:val="26"/>
        </w:rPr>
      </w:pPr>
      <w:r w:rsidRPr="00787B93">
        <w:rPr>
          <w:rFonts w:ascii="Times New Roman" w:hAnsi="Times New Roman"/>
          <w:color w:val="1B1B1B"/>
          <w:spacing w:val="-1"/>
          <w:sz w:val="26"/>
          <w:szCs w:val="26"/>
        </w:rPr>
        <w:t>Định nghĩa này có vẻ khó hiểu hơn cái trước, tạm hiểu là Tom Mitchell coi Machine Learning như 1 chương trình, nhiệm vụ của nó là thưc hiện 1 task T nào đó, khi thực hiện xong, ta thu được experience E. Nhờ vào việc học hỏi experience E, ta có thể thay đổi (hoặc không) để tiến tới thực hiện task T+1, và nhằm cải thiện hiệu suất P. Lấy ngay ví dụ là AlphaGo, T chính là chơi mỗi ván cờ với các người chơi khác, E chính là kinh nghiệm thu được sau khi chơi các ván đó, còn P chính là xác suất AlphaGo thắng ván tiếp theo, nhờ vào việc liên tục chơi (thực hiện task T) và cập nhật kinh nghiệm E để nâng cao P.</w:t>
      </w:r>
    </w:p>
    <w:p w:rsidR="00863EE5" w:rsidRPr="00787B93" w:rsidRDefault="00863EE5" w:rsidP="00863EE5">
      <w:pPr>
        <w:pStyle w:val="NormalWeb"/>
        <w:numPr>
          <w:ilvl w:val="0"/>
          <w:numId w:val="24"/>
        </w:numPr>
        <w:shd w:val="clear" w:color="auto" w:fill="FFFFFF"/>
        <w:spacing w:before="360"/>
        <w:ind w:left="1078" w:right="1960" w:hanging="518"/>
        <w:rPr>
          <w:rFonts w:ascii="Times New Roman" w:hAnsi="Times New Roman"/>
          <w:color w:val="1B1B1B"/>
          <w:spacing w:val="-1"/>
          <w:sz w:val="26"/>
          <w:szCs w:val="26"/>
        </w:rPr>
      </w:pPr>
      <w:r w:rsidRPr="00787B93">
        <w:rPr>
          <w:rFonts w:ascii="Times New Roman" w:hAnsi="Times New Roman"/>
          <w:color w:val="1B1B1B"/>
          <w:spacing w:val="-1"/>
          <w:sz w:val="26"/>
          <w:szCs w:val="26"/>
        </w:rPr>
        <w:lastRenderedPageBreak/>
        <w:t>Machine Learning có sự gắn bó chặt chẽ với khá nhiều ngành khác, ví dụ như Big Data, AI, Statistics Learnig, đã và đang ứng dụng sâu rộng vào cuộc sống hàng ngày: trí tuệ nhân tạo AlphaGo, nhận diện khuôn mặt, gợi ý bạn bè từ faceboook, phân loại spam email từ google mail, chuẩn đoán y khoa, phát hiện thẻ tín dụng giả, phân tích thị trường chứng khoán, dự đoán kết quả trận đấu, nhận dạng giọng nói, phân loại các chuẩn DNA, ...</w:t>
      </w:r>
    </w:p>
    <w:p w:rsidR="00863EE5" w:rsidRPr="00787B93" w:rsidRDefault="00863EE5" w:rsidP="00863EE5">
      <w:pPr>
        <w:pStyle w:val="NormalWeb"/>
        <w:numPr>
          <w:ilvl w:val="0"/>
          <w:numId w:val="24"/>
        </w:numPr>
        <w:shd w:val="clear" w:color="auto" w:fill="FFFFFF"/>
        <w:spacing w:before="360"/>
        <w:ind w:left="1078" w:right="1960" w:hanging="518"/>
        <w:rPr>
          <w:rFonts w:ascii="Times New Roman" w:hAnsi="Times New Roman"/>
          <w:color w:val="1B1B1B"/>
          <w:spacing w:val="-1"/>
          <w:sz w:val="26"/>
          <w:szCs w:val="26"/>
        </w:rPr>
      </w:pPr>
      <w:r w:rsidRPr="00787B93">
        <w:rPr>
          <w:rFonts w:ascii="Times New Roman" w:hAnsi="Times New Roman"/>
          <w:color w:val="1B1B1B"/>
          <w:spacing w:val="-1"/>
          <w:sz w:val="26"/>
          <w:szCs w:val="26"/>
        </w:rPr>
        <w:t>Machine learning Algorithm được chia làm 2 loại chính là: Supervised Learning (Học có giám sát) và Unsupervised Learning (Học không giám sát). Ngoài ra còn 1 vài loại khác như SemiSupervised Learning, Reinforcement Learning, Learning to Learn, Developmental Learning, ... Trong bài viết hôm nay tôi sẽ chỉ tập trung vào Supervised Learning và Unsupervised Learning. Bài viết tham khảo chính từ khóa học </w:t>
      </w:r>
      <w:hyperlink r:id="rId31" w:tgtFrame="_blank" w:history="1">
        <w:r w:rsidRPr="00787B93">
          <w:rPr>
            <w:rStyle w:val="Hyperlink"/>
            <w:rFonts w:ascii="Times New Roman" w:hAnsi="Times New Roman"/>
            <w:color w:val="2B6DAD"/>
            <w:spacing w:val="-1"/>
            <w:sz w:val="26"/>
            <w:szCs w:val="26"/>
          </w:rPr>
          <w:t>Stanford Machine Learning</w:t>
        </w:r>
      </w:hyperlink>
      <w:r w:rsidRPr="00787B93">
        <w:rPr>
          <w:rFonts w:ascii="Times New Roman" w:hAnsi="Times New Roman"/>
          <w:color w:val="1B1B1B"/>
          <w:spacing w:val="-1"/>
          <w:sz w:val="26"/>
          <w:szCs w:val="26"/>
        </w:rPr>
        <w:t> nên nếu các bạn đã từng học ML ở đây thì nên chuyển sang một bài viết khác.</w:t>
      </w:r>
    </w:p>
    <w:p w:rsidR="00D13B91" w:rsidRDefault="00D13B91" w:rsidP="00863EE5">
      <w:pPr>
        <w:pStyle w:val="NormalWeb"/>
        <w:shd w:val="clear" w:color="auto" w:fill="FFFFFF"/>
        <w:spacing w:before="360"/>
        <w:ind w:left="1960" w:right="1960"/>
        <w:rPr>
          <w:rFonts w:ascii="Times New Roman" w:hAnsi="Times New Roman"/>
          <w:i/>
          <w:color w:val="1B1B1B"/>
          <w:spacing w:val="-1"/>
          <w:sz w:val="26"/>
          <w:szCs w:val="26"/>
        </w:rPr>
      </w:pPr>
    </w:p>
    <w:p w:rsidR="00863EE5" w:rsidRDefault="00863EE5" w:rsidP="00D13B91">
      <w:pPr>
        <w:pStyle w:val="NormalWeb"/>
        <w:shd w:val="clear" w:color="auto" w:fill="FFFFFF"/>
        <w:spacing w:before="360"/>
        <w:ind w:right="1960"/>
        <w:rPr>
          <w:rFonts w:ascii="Times New Roman" w:hAnsi="Times New Roman"/>
          <w:i/>
          <w:color w:val="1B1B1B"/>
          <w:spacing w:val="-1"/>
          <w:sz w:val="26"/>
          <w:szCs w:val="26"/>
        </w:rPr>
      </w:pPr>
      <w:r w:rsidRPr="00787B93">
        <w:rPr>
          <w:rFonts w:ascii="Times New Roman" w:hAnsi="Times New Roman"/>
          <w:i/>
          <w:color w:val="1B1B1B"/>
          <w:spacing w:val="-1"/>
          <w:sz w:val="26"/>
          <w:szCs w:val="26"/>
        </w:rPr>
        <w:t>b) Lý do Machine learning là cần thiết với đời sống</w:t>
      </w:r>
    </w:p>
    <w:p w:rsidR="00D13B91" w:rsidRDefault="00D13B91" w:rsidP="00D13B91">
      <w:pPr>
        <w:pStyle w:val="NormalWeb"/>
        <w:shd w:val="clear" w:color="auto" w:fill="FFFFFF"/>
        <w:spacing w:before="360"/>
        <w:ind w:right="1960"/>
        <w:rPr>
          <w:rFonts w:ascii="Times New Roman" w:hAnsi="Times New Roman"/>
          <w:i/>
          <w:color w:val="1B1B1B"/>
          <w:spacing w:val="-1"/>
          <w:sz w:val="26"/>
          <w:szCs w:val="26"/>
        </w:rPr>
      </w:pPr>
    </w:p>
    <w:p w:rsidR="00D13B91" w:rsidRDefault="00D13B91" w:rsidP="00D13B91">
      <w:pPr>
        <w:rPr>
          <w:rFonts w:ascii="Times New Roman" w:hAnsi="Times New Roman"/>
          <w:sz w:val="26"/>
          <w:szCs w:val="26"/>
          <w:shd w:val="clear" w:color="auto" w:fill="FFFFFF"/>
        </w:rPr>
      </w:pPr>
      <w:r>
        <w:rPr>
          <w:i/>
          <w:iCs/>
        </w:rPr>
        <w:t xml:space="preserve"> </w:t>
      </w:r>
      <w:r w:rsidR="00863EE5" w:rsidRPr="00787B93">
        <w:rPr>
          <w:rFonts w:ascii="Times New Roman" w:hAnsi="Times New Roman"/>
          <w:b/>
          <w:iCs/>
          <w:sz w:val="26"/>
          <w:szCs w:val="26"/>
        </w:rPr>
        <w:t xml:space="preserve">- </w:t>
      </w:r>
      <w:r w:rsidR="00863EE5" w:rsidRPr="00787B93">
        <w:rPr>
          <w:rFonts w:ascii="Times New Roman" w:hAnsi="Times New Roman"/>
          <w:i/>
          <w:iCs/>
          <w:sz w:val="26"/>
          <w:szCs w:val="26"/>
        </w:rPr>
        <w:t xml:space="preserve"> </w:t>
      </w:r>
      <w:r w:rsidR="00863EE5" w:rsidRPr="00787B93">
        <w:rPr>
          <w:rFonts w:ascii="Times New Roman" w:hAnsi="Times New Roman"/>
          <w:iCs/>
          <w:sz w:val="26"/>
          <w:szCs w:val="26"/>
        </w:rPr>
        <w:t>Nhu cầu toàn cầu lớn</w:t>
      </w:r>
      <w:r w:rsidR="00863EE5" w:rsidRPr="00787B93">
        <w:rPr>
          <w:rFonts w:ascii="Times New Roman" w:hAnsi="Times New Roman"/>
          <w:b/>
          <w:iCs/>
          <w:sz w:val="26"/>
          <w:szCs w:val="26"/>
        </w:rPr>
        <w:t xml:space="preserve">: </w:t>
      </w:r>
      <w:r w:rsidR="00863EE5" w:rsidRPr="00787B93">
        <w:rPr>
          <w:rFonts w:ascii="Times New Roman" w:hAnsi="Times New Roman"/>
          <w:sz w:val="26"/>
          <w:szCs w:val="26"/>
          <w:shd w:val="clear" w:color="auto" w:fill="FFFFFF"/>
        </w:rPr>
        <w:t>Hiện nay, nhu cầu Machine learning đang dần trở nên bùng nổ trên toàn thế giới. Và mức lương nhập cảnh của nó đang được bắt đầu trong khoảng từ $100k – $150k. Chính vì vậy, các nhà khoa học dữ liệu, kỹ sư phần mềm và nhà phân tích kinh doanh đều nhận được nhiều lợi ích nếu như biết đến Machine learning.</w:t>
      </w:r>
    </w:p>
    <w:p w:rsidR="00D13B91" w:rsidRDefault="00D13B91" w:rsidP="00D13B91">
      <w:pPr>
        <w:rPr>
          <w:rFonts w:ascii="Times New Roman" w:hAnsi="Times New Roman"/>
          <w:b/>
          <w:sz w:val="26"/>
          <w:szCs w:val="26"/>
          <w:shd w:val="clear" w:color="auto" w:fill="FFFFFF"/>
        </w:rPr>
      </w:pPr>
    </w:p>
    <w:p w:rsidR="00863EE5" w:rsidRPr="00D13B91" w:rsidRDefault="00863EE5" w:rsidP="00D13B91">
      <w:pPr>
        <w:rPr>
          <w:rFonts w:ascii="Times New Roman" w:hAnsi="Times New Roman"/>
          <w:b/>
          <w:sz w:val="26"/>
          <w:szCs w:val="26"/>
          <w:shd w:val="clear" w:color="auto" w:fill="FFFFFF"/>
        </w:rPr>
      </w:pPr>
      <w:r>
        <w:rPr>
          <w:rFonts w:ascii="Times New Roman" w:hAnsi="Times New Roman"/>
          <w:iCs/>
          <w:sz w:val="26"/>
          <w:szCs w:val="26"/>
        </w:rPr>
        <w:t xml:space="preserve">- </w:t>
      </w:r>
      <w:r w:rsidRPr="00787B93">
        <w:rPr>
          <w:rFonts w:ascii="Times New Roman" w:hAnsi="Times New Roman"/>
          <w:iCs/>
          <w:sz w:val="26"/>
          <w:szCs w:val="26"/>
        </w:rPr>
        <w:t>Dữ liệu là sức mạnh</w:t>
      </w:r>
      <w:r w:rsidRPr="00787B93">
        <w:rPr>
          <w:rFonts w:ascii="Times New Roman" w:hAnsi="Times New Roman"/>
          <w:b/>
          <w:iCs/>
          <w:sz w:val="26"/>
          <w:szCs w:val="26"/>
        </w:rPr>
        <w:t xml:space="preserve">: </w:t>
      </w:r>
      <w:r w:rsidRPr="00787B93">
        <w:rPr>
          <w:rFonts w:ascii="Times New Roman" w:hAnsi="Times New Roman"/>
          <w:sz w:val="26"/>
          <w:szCs w:val="26"/>
          <w:shd w:val="clear" w:color="auto" w:fill="FFFFFF"/>
        </w:rPr>
        <w:t xml:space="preserve">Dữ liệu của Machine learning đang dần có </w:t>
      </w:r>
      <w:r>
        <w:rPr>
          <w:rFonts w:ascii="Times New Roman" w:hAnsi="Times New Roman"/>
          <w:sz w:val="26"/>
          <w:szCs w:val="26"/>
          <w:shd w:val="clear" w:color="auto" w:fill="FFFFFF"/>
        </w:rPr>
        <w:t>các bước</w:t>
      </w:r>
    </w:p>
    <w:p w:rsidR="00863EE5" w:rsidRPr="00787B93" w:rsidRDefault="00863EE5" w:rsidP="00863EE5">
      <w:pPr>
        <w:rPr>
          <w:rFonts w:ascii="Times New Roman" w:hAnsi="Times New Roman"/>
          <w:iCs/>
          <w:sz w:val="26"/>
          <w:szCs w:val="26"/>
        </w:rPr>
      </w:pPr>
      <w:r w:rsidRPr="00787B93">
        <w:rPr>
          <w:rFonts w:ascii="Times New Roman" w:hAnsi="Times New Roman"/>
          <w:sz w:val="26"/>
          <w:szCs w:val="26"/>
          <w:shd w:val="clear" w:color="auto" w:fill="FFFFFF"/>
        </w:rPr>
        <w:t>tiến  biến đổi những thứ xung quanh chúng ta. Chính vì vậy, các tổ chức từ những công ty khởi nghiệp cho đến các doanh nghiệp khổng lồ công nghệ đều đang chạy đua để khai thác dữ liệu từ nó. </w:t>
      </w:r>
    </w:p>
    <w:p w:rsidR="00D13B91" w:rsidRDefault="00D13B91" w:rsidP="00863EE5">
      <w:pPr>
        <w:rPr>
          <w:iCs/>
        </w:rPr>
      </w:pPr>
      <w:r>
        <w:rPr>
          <w:iCs/>
        </w:rPr>
        <w:t xml:space="preserve"> </w:t>
      </w:r>
    </w:p>
    <w:p w:rsidR="00863EE5" w:rsidRDefault="00863EE5" w:rsidP="00863EE5">
      <w:pPr>
        <w:rPr>
          <w:rFonts w:ascii="Times New Roman" w:hAnsi="Times New Roman"/>
          <w:sz w:val="26"/>
          <w:szCs w:val="26"/>
          <w:shd w:val="clear" w:color="auto" w:fill="FFFFFF"/>
        </w:rPr>
      </w:pPr>
      <w:r>
        <w:rPr>
          <w:iCs/>
        </w:rPr>
        <w:t xml:space="preserve">- </w:t>
      </w:r>
      <w:r w:rsidRPr="00267768">
        <w:rPr>
          <w:rFonts w:ascii="Times New Roman" w:hAnsi="Times New Roman"/>
          <w:iCs/>
          <w:sz w:val="26"/>
          <w:szCs w:val="26"/>
        </w:rPr>
        <w:t>Machine learning thú vị</w:t>
      </w:r>
      <w:r w:rsidRPr="00267768">
        <w:rPr>
          <w:rFonts w:ascii="Times New Roman" w:hAnsi="Times New Roman"/>
          <w:b/>
          <w:iCs/>
          <w:sz w:val="26"/>
          <w:szCs w:val="26"/>
        </w:rPr>
        <w:t xml:space="preserve">: </w:t>
      </w:r>
      <w:r w:rsidRPr="00267768">
        <w:rPr>
          <w:rFonts w:ascii="Times New Roman" w:hAnsi="Times New Roman"/>
          <w:sz w:val="26"/>
          <w:szCs w:val="26"/>
          <w:shd w:val="clear" w:color="auto" w:fill="FFFFFF"/>
        </w:rPr>
        <w:t>Machine learning được xem là tuyệt vời nhờ sở hữu sự pha trộn độc đáo giữa sự khám phá, ứng dụng và kỹ thuật kinh doanh độc nhất. Nhờ vậy, bạn có thể sẽ thu được rất nhiều niềm vui rất phong phú và sôi động từ nó.</w:t>
      </w:r>
    </w:p>
    <w:p w:rsidR="00AD6F3A" w:rsidRDefault="00AD6F3A" w:rsidP="00863EE5">
      <w:pPr>
        <w:rPr>
          <w:rFonts w:ascii="Times New Roman" w:hAnsi="Times New Roman"/>
          <w:sz w:val="26"/>
          <w:szCs w:val="26"/>
          <w:shd w:val="clear" w:color="auto" w:fill="FFFFFF"/>
        </w:rPr>
      </w:pPr>
    </w:p>
    <w:p w:rsidR="00AD6F3A" w:rsidRDefault="00AD6F3A" w:rsidP="00863EE5">
      <w:pPr>
        <w:rPr>
          <w:rFonts w:ascii="Times New Roman" w:hAnsi="Times New Roman"/>
          <w:sz w:val="26"/>
          <w:szCs w:val="26"/>
          <w:shd w:val="clear" w:color="auto" w:fill="FFFFFF"/>
        </w:rPr>
      </w:pPr>
    </w:p>
    <w:p w:rsidR="00AD6F3A" w:rsidRDefault="00AD6F3A" w:rsidP="00863EE5">
      <w:pPr>
        <w:rPr>
          <w:rFonts w:ascii="Times New Roman" w:hAnsi="Times New Roman"/>
          <w:sz w:val="26"/>
          <w:szCs w:val="26"/>
          <w:shd w:val="clear" w:color="auto" w:fill="FFFFFF"/>
        </w:rPr>
      </w:pPr>
    </w:p>
    <w:p w:rsidR="00AD6F3A" w:rsidRDefault="00AD6F3A" w:rsidP="00863EE5">
      <w:pPr>
        <w:rPr>
          <w:rFonts w:ascii="Times New Roman" w:hAnsi="Times New Roman"/>
          <w:sz w:val="26"/>
          <w:szCs w:val="26"/>
          <w:shd w:val="clear" w:color="auto" w:fill="FFFFFF"/>
        </w:rPr>
      </w:pPr>
    </w:p>
    <w:p w:rsidR="00AD6F3A" w:rsidRPr="00863EE5" w:rsidRDefault="00AD6F3A" w:rsidP="00863EE5">
      <w:pPr>
        <w:rPr>
          <w:rFonts w:ascii="Times New Roman" w:hAnsi="Times New Roman"/>
          <w:sz w:val="26"/>
          <w:szCs w:val="26"/>
          <w:shd w:val="clear" w:color="auto" w:fill="FFFFFF"/>
        </w:rPr>
      </w:pPr>
      <w:r>
        <w:rPr>
          <w:rFonts w:ascii="Times New Roman" w:hAnsi="Times New Roman"/>
          <w:sz w:val="26"/>
          <w:szCs w:val="26"/>
          <w:shd w:val="clear" w:color="auto" w:fill="FFFFFF"/>
        </w:rPr>
        <w:t>END.</w:t>
      </w:r>
    </w:p>
    <w:p w:rsidR="00DF3E2D" w:rsidRPr="00B164CB" w:rsidRDefault="00DF3E2D" w:rsidP="008A5549">
      <w:pPr>
        <w:rPr>
          <w:rFonts w:ascii="Times New Roman" w:hAnsi="Times New Roman"/>
          <w:lang w:bidi="hi-IN"/>
        </w:rPr>
      </w:pPr>
    </w:p>
    <w:sectPr w:rsidR="00DF3E2D" w:rsidRPr="00B164CB">
      <w:footerReference w:type="default" r:id="rId32"/>
      <w:pgSz w:w="11906" w:h="16838"/>
      <w:pgMar w:top="1134" w:right="1134" w:bottom="1134" w:left="1701"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0F8" w:rsidRDefault="007100F8">
      <w:pPr>
        <w:spacing w:line="240" w:lineRule="auto"/>
      </w:pPr>
      <w:r>
        <w:separator/>
      </w:r>
    </w:p>
  </w:endnote>
  <w:endnote w:type="continuationSeparator" w:id="0">
    <w:p w:rsidR="007100F8" w:rsidRDefault="00710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Time">
    <w:altName w:val="Courier New"/>
    <w:panose1 w:val="020B7200000000000000"/>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Perpetua">
    <w:panose1 w:val="02020502060401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BB7" w:rsidRDefault="00347BB7">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7BB7" w:rsidRDefault="00347BB7">
                          <w:pPr>
                            <w:pStyle w:val="Footer"/>
                            <w:rPr>
                              <w:rFonts w:ascii="Times New Roman" w:hAnsi="Times New Roman"/>
                              <w:b/>
                              <w:bCs/>
                              <w:sz w:val="30"/>
                              <w:szCs w:val="30"/>
                            </w:rPr>
                          </w:pPr>
                          <w:r>
                            <w:rPr>
                              <w:rFonts w:ascii="Times New Roman" w:hAnsi="Times New Roman"/>
                              <w:b/>
                              <w:bCs/>
                              <w:sz w:val="30"/>
                              <w:szCs w:val="30"/>
                            </w:rPr>
                            <w:fldChar w:fldCharType="begin"/>
                          </w:r>
                          <w:r>
                            <w:rPr>
                              <w:rFonts w:ascii="Times New Roman" w:hAnsi="Times New Roman"/>
                              <w:b/>
                              <w:bCs/>
                              <w:sz w:val="30"/>
                              <w:szCs w:val="30"/>
                            </w:rPr>
                            <w:instrText xml:space="preserve"> PAGE  \* MERGEFORMAT </w:instrText>
                          </w:r>
                          <w:r>
                            <w:rPr>
                              <w:rFonts w:ascii="Times New Roman" w:hAnsi="Times New Roman"/>
                              <w:b/>
                              <w:bCs/>
                              <w:sz w:val="30"/>
                              <w:szCs w:val="30"/>
                            </w:rPr>
                            <w:fldChar w:fldCharType="separate"/>
                          </w:r>
                          <w:r w:rsidR="008E718F">
                            <w:rPr>
                              <w:rFonts w:ascii="Times New Roman" w:hAnsi="Times New Roman"/>
                              <w:b/>
                              <w:bCs/>
                              <w:noProof/>
                              <w:sz w:val="30"/>
                              <w:szCs w:val="30"/>
                            </w:rPr>
                            <w:t>21</w:t>
                          </w:r>
                          <w:r>
                            <w:rPr>
                              <w:rFonts w:ascii="Times New Roman" w:hAnsi="Times New Roman"/>
                              <w:b/>
                              <w:bCs/>
                              <w:sz w:val="30"/>
                              <w:szCs w:val="3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5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347BB7" w:rsidRDefault="00347BB7">
                    <w:pPr>
                      <w:pStyle w:val="Footer"/>
                      <w:rPr>
                        <w:rFonts w:ascii="Times New Roman" w:hAnsi="Times New Roman"/>
                        <w:b/>
                        <w:bCs/>
                        <w:sz w:val="30"/>
                        <w:szCs w:val="30"/>
                      </w:rPr>
                    </w:pPr>
                    <w:r>
                      <w:rPr>
                        <w:rFonts w:ascii="Times New Roman" w:hAnsi="Times New Roman"/>
                        <w:b/>
                        <w:bCs/>
                        <w:sz w:val="30"/>
                        <w:szCs w:val="30"/>
                      </w:rPr>
                      <w:fldChar w:fldCharType="begin"/>
                    </w:r>
                    <w:r>
                      <w:rPr>
                        <w:rFonts w:ascii="Times New Roman" w:hAnsi="Times New Roman"/>
                        <w:b/>
                        <w:bCs/>
                        <w:sz w:val="30"/>
                        <w:szCs w:val="30"/>
                      </w:rPr>
                      <w:instrText xml:space="preserve"> PAGE  \* MERGEFORMAT </w:instrText>
                    </w:r>
                    <w:r>
                      <w:rPr>
                        <w:rFonts w:ascii="Times New Roman" w:hAnsi="Times New Roman"/>
                        <w:b/>
                        <w:bCs/>
                        <w:sz w:val="30"/>
                        <w:szCs w:val="30"/>
                      </w:rPr>
                      <w:fldChar w:fldCharType="separate"/>
                    </w:r>
                    <w:r w:rsidR="008E718F">
                      <w:rPr>
                        <w:rFonts w:ascii="Times New Roman" w:hAnsi="Times New Roman"/>
                        <w:b/>
                        <w:bCs/>
                        <w:noProof/>
                        <w:sz w:val="30"/>
                        <w:szCs w:val="30"/>
                      </w:rPr>
                      <w:t>21</w:t>
                    </w:r>
                    <w:r>
                      <w:rPr>
                        <w:rFonts w:ascii="Times New Roman" w:hAnsi="Times New Roman"/>
                        <w:b/>
                        <w:bCs/>
                        <w:sz w:val="30"/>
                        <w:szCs w:val="30"/>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0F8" w:rsidRDefault="007100F8">
      <w:pPr>
        <w:spacing w:line="240" w:lineRule="auto"/>
      </w:pPr>
      <w:r>
        <w:separator/>
      </w:r>
    </w:p>
  </w:footnote>
  <w:footnote w:type="continuationSeparator" w:id="0">
    <w:p w:rsidR="007100F8" w:rsidRDefault="00710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C60E38"/>
    <w:multiLevelType w:val="hybridMultilevel"/>
    <w:tmpl w:val="78AAAE66"/>
    <w:lvl w:ilvl="0" w:tplc="E47E628E">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40AA53"/>
    <w:multiLevelType w:val="singleLevel"/>
    <w:tmpl w:val="0340AA53"/>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0C0D7AAB"/>
    <w:multiLevelType w:val="hybridMultilevel"/>
    <w:tmpl w:val="180A7A9A"/>
    <w:lvl w:ilvl="0" w:tplc="C26C4B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72F75"/>
    <w:multiLevelType w:val="hybridMultilevel"/>
    <w:tmpl w:val="94A62B6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E342E5"/>
    <w:multiLevelType w:val="hybridMultilevel"/>
    <w:tmpl w:val="E2AC7FD4"/>
    <w:lvl w:ilvl="0" w:tplc="699C11B6">
      <w:start w:val="1299"/>
      <w:numFmt w:val="bullet"/>
      <w:lvlText w:val=""/>
      <w:lvlJc w:val="left"/>
      <w:pPr>
        <w:ind w:left="720" w:hanging="360"/>
      </w:pPr>
      <w:rPr>
        <w:rFonts w:ascii="Wingdings" w:eastAsia="Times New Roman"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E26653"/>
    <w:multiLevelType w:val="hybridMultilevel"/>
    <w:tmpl w:val="AC3ABD70"/>
    <w:lvl w:ilvl="0" w:tplc="0D68C268">
      <w:start w:val="1"/>
      <w:numFmt w:val="bullet"/>
      <w:lvlText w:val=""/>
      <w:lvlJc w:val="left"/>
      <w:pPr>
        <w:tabs>
          <w:tab w:val="num" w:pos="720"/>
        </w:tabs>
        <w:ind w:left="720" w:hanging="360"/>
      </w:pPr>
      <w:rPr>
        <w:rFonts w:ascii="Wingdings 2" w:hAnsi="Wingdings 2" w:hint="default"/>
      </w:rPr>
    </w:lvl>
    <w:lvl w:ilvl="1" w:tplc="8F5AFBDC" w:tentative="1">
      <w:start w:val="1"/>
      <w:numFmt w:val="bullet"/>
      <w:lvlText w:val=""/>
      <w:lvlJc w:val="left"/>
      <w:pPr>
        <w:tabs>
          <w:tab w:val="num" w:pos="1440"/>
        </w:tabs>
        <w:ind w:left="1440" w:hanging="360"/>
      </w:pPr>
      <w:rPr>
        <w:rFonts w:ascii="Wingdings 2" w:hAnsi="Wingdings 2" w:hint="default"/>
      </w:rPr>
    </w:lvl>
    <w:lvl w:ilvl="2" w:tplc="F0105B0A" w:tentative="1">
      <w:start w:val="1"/>
      <w:numFmt w:val="bullet"/>
      <w:lvlText w:val=""/>
      <w:lvlJc w:val="left"/>
      <w:pPr>
        <w:tabs>
          <w:tab w:val="num" w:pos="2160"/>
        </w:tabs>
        <w:ind w:left="2160" w:hanging="360"/>
      </w:pPr>
      <w:rPr>
        <w:rFonts w:ascii="Wingdings 2" w:hAnsi="Wingdings 2" w:hint="default"/>
      </w:rPr>
    </w:lvl>
    <w:lvl w:ilvl="3" w:tplc="F9528A2C" w:tentative="1">
      <w:start w:val="1"/>
      <w:numFmt w:val="bullet"/>
      <w:lvlText w:val=""/>
      <w:lvlJc w:val="left"/>
      <w:pPr>
        <w:tabs>
          <w:tab w:val="num" w:pos="2880"/>
        </w:tabs>
        <w:ind w:left="2880" w:hanging="360"/>
      </w:pPr>
      <w:rPr>
        <w:rFonts w:ascii="Wingdings 2" w:hAnsi="Wingdings 2" w:hint="default"/>
      </w:rPr>
    </w:lvl>
    <w:lvl w:ilvl="4" w:tplc="2FC62D8A" w:tentative="1">
      <w:start w:val="1"/>
      <w:numFmt w:val="bullet"/>
      <w:lvlText w:val=""/>
      <w:lvlJc w:val="left"/>
      <w:pPr>
        <w:tabs>
          <w:tab w:val="num" w:pos="3600"/>
        </w:tabs>
        <w:ind w:left="3600" w:hanging="360"/>
      </w:pPr>
      <w:rPr>
        <w:rFonts w:ascii="Wingdings 2" w:hAnsi="Wingdings 2" w:hint="default"/>
      </w:rPr>
    </w:lvl>
    <w:lvl w:ilvl="5" w:tplc="8C14782A" w:tentative="1">
      <w:start w:val="1"/>
      <w:numFmt w:val="bullet"/>
      <w:lvlText w:val=""/>
      <w:lvlJc w:val="left"/>
      <w:pPr>
        <w:tabs>
          <w:tab w:val="num" w:pos="4320"/>
        </w:tabs>
        <w:ind w:left="4320" w:hanging="360"/>
      </w:pPr>
      <w:rPr>
        <w:rFonts w:ascii="Wingdings 2" w:hAnsi="Wingdings 2" w:hint="default"/>
      </w:rPr>
    </w:lvl>
    <w:lvl w:ilvl="6" w:tplc="7D84BA8C" w:tentative="1">
      <w:start w:val="1"/>
      <w:numFmt w:val="bullet"/>
      <w:lvlText w:val=""/>
      <w:lvlJc w:val="left"/>
      <w:pPr>
        <w:tabs>
          <w:tab w:val="num" w:pos="5040"/>
        </w:tabs>
        <w:ind w:left="5040" w:hanging="360"/>
      </w:pPr>
      <w:rPr>
        <w:rFonts w:ascii="Wingdings 2" w:hAnsi="Wingdings 2" w:hint="default"/>
      </w:rPr>
    </w:lvl>
    <w:lvl w:ilvl="7" w:tplc="0DBC35C6" w:tentative="1">
      <w:start w:val="1"/>
      <w:numFmt w:val="bullet"/>
      <w:lvlText w:val=""/>
      <w:lvlJc w:val="left"/>
      <w:pPr>
        <w:tabs>
          <w:tab w:val="num" w:pos="5760"/>
        </w:tabs>
        <w:ind w:left="5760" w:hanging="360"/>
      </w:pPr>
      <w:rPr>
        <w:rFonts w:ascii="Wingdings 2" w:hAnsi="Wingdings 2" w:hint="default"/>
      </w:rPr>
    </w:lvl>
    <w:lvl w:ilvl="8" w:tplc="5DF8856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167B1E86"/>
    <w:multiLevelType w:val="hybridMultilevel"/>
    <w:tmpl w:val="FDD0A5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7215B"/>
    <w:multiLevelType w:val="hybridMultilevel"/>
    <w:tmpl w:val="E4006F9E"/>
    <w:lvl w:ilvl="0" w:tplc="332A55E0">
      <w:start w:val="1"/>
      <w:numFmt w:val="bullet"/>
      <w:lvlText w:val="-"/>
      <w:lvlJc w:val="left"/>
      <w:pPr>
        <w:ind w:left="1080" w:hanging="360"/>
      </w:pPr>
      <w:rPr>
        <w:rFonts w:ascii="Arial" w:eastAsiaTheme="minorHAnsi" w:hAnsi="Arial" w:cs="Arial" w:hint="default"/>
        <w:b w:val="0"/>
        <w:color w:val="40404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4526AC"/>
    <w:multiLevelType w:val="hybridMultilevel"/>
    <w:tmpl w:val="033A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740F89"/>
    <w:multiLevelType w:val="hybridMultilevel"/>
    <w:tmpl w:val="B2AE57D0"/>
    <w:lvl w:ilvl="0" w:tplc="E0B06B66">
      <w:start w:val="1"/>
      <w:numFmt w:val="bullet"/>
      <w:lvlText w:val="-"/>
      <w:lvlJc w:val="left"/>
      <w:pPr>
        <w:ind w:left="720" w:hanging="360"/>
      </w:pPr>
      <w:rPr>
        <w:rFonts w:ascii="Times New Roman" w:eastAsia="Times New Roman" w:hAnsi="Times New Roman" w:cs="Times New Roman" w:hint="default"/>
        <w:b/>
        <w:i/>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49417B"/>
    <w:multiLevelType w:val="hybridMultilevel"/>
    <w:tmpl w:val="FB3007CA"/>
    <w:lvl w:ilvl="0" w:tplc="C16CBDC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9B3839"/>
    <w:multiLevelType w:val="multilevel"/>
    <w:tmpl w:val="7DB4CF5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hAnsi="Times New Roman" w:cs="Times New Roman" w:hint="default"/>
        <w:b w:val="0"/>
        <w:color w:val="1B1B1B"/>
        <w:sz w:val="26"/>
        <w:szCs w:val="2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4F7E41"/>
    <w:multiLevelType w:val="hybridMultilevel"/>
    <w:tmpl w:val="E52EAA24"/>
    <w:lvl w:ilvl="0" w:tplc="E55EE774">
      <w:start w:val="1"/>
      <w:numFmt w:val="bullet"/>
      <w:lvlText w:val=""/>
      <w:lvlJc w:val="left"/>
      <w:pPr>
        <w:ind w:left="1440" w:hanging="360"/>
      </w:pPr>
      <w:rPr>
        <w:rFonts w:ascii="Symbol" w:eastAsiaTheme="minorHAnsi" w:hAnsi="Symbol" w:cs="Arial" w:hint="default"/>
        <w:b w:val="0"/>
        <w:color w:val="404040"/>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F23CF9"/>
    <w:multiLevelType w:val="hybridMultilevel"/>
    <w:tmpl w:val="31D41574"/>
    <w:lvl w:ilvl="0" w:tplc="A5ECC140">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5A6BE2"/>
    <w:multiLevelType w:val="hybridMultilevel"/>
    <w:tmpl w:val="1FE85D48"/>
    <w:lvl w:ilvl="0" w:tplc="06D2EEBA">
      <w:start w:val="1"/>
      <w:numFmt w:val="bullet"/>
      <w:lvlText w:val=""/>
      <w:lvlJc w:val="left"/>
      <w:pPr>
        <w:tabs>
          <w:tab w:val="num" w:pos="644"/>
        </w:tabs>
        <w:ind w:left="644" w:hanging="360"/>
      </w:pPr>
      <w:rPr>
        <w:rFonts w:ascii="Wingdings 2" w:hAnsi="Wingdings 2" w:hint="default"/>
      </w:rPr>
    </w:lvl>
    <w:lvl w:ilvl="1" w:tplc="EA322F20" w:tentative="1">
      <w:start w:val="1"/>
      <w:numFmt w:val="bullet"/>
      <w:lvlText w:val=""/>
      <w:lvlJc w:val="left"/>
      <w:pPr>
        <w:tabs>
          <w:tab w:val="num" w:pos="1364"/>
        </w:tabs>
        <w:ind w:left="1364" w:hanging="360"/>
      </w:pPr>
      <w:rPr>
        <w:rFonts w:ascii="Wingdings 2" w:hAnsi="Wingdings 2" w:hint="default"/>
      </w:rPr>
    </w:lvl>
    <w:lvl w:ilvl="2" w:tplc="4A9A65DC" w:tentative="1">
      <w:start w:val="1"/>
      <w:numFmt w:val="bullet"/>
      <w:lvlText w:val=""/>
      <w:lvlJc w:val="left"/>
      <w:pPr>
        <w:tabs>
          <w:tab w:val="num" w:pos="2084"/>
        </w:tabs>
        <w:ind w:left="2084" w:hanging="360"/>
      </w:pPr>
      <w:rPr>
        <w:rFonts w:ascii="Wingdings 2" w:hAnsi="Wingdings 2" w:hint="default"/>
      </w:rPr>
    </w:lvl>
    <w:lvl w:ilvl="3" w:tplc="2020C106" w:tentative="1">
      <w:start w:val="1"/>
      <w:numFmt w:val="bullet"/>
      <w:lvlText w:val=""/>
      <w:lvlJc w:val="left"/>
      <w:pPr>
        <w:tabs>
          <w:tab w:val="num" w:pos="2804"/>
        </w:tabs>
        <w:ind w:left="2804" w:hanging="360"/>
      </w:pPr>
      <w:rPr>
        <w:rFonts w:ascii="Wingdings 2" w:hAnsi="Wingdings 2" w:hint="default"/>
      </w:rPr>
    </w:lvl>
    <w:lvl w:ilvl="4" w:tplc="8160C4E6" w:tentative="1">
      <w:start w:val="1"/>
      <w:numFmt w:val="bullet"/>
      <w:lvlText w:val=""/>
      <w:lvlJc w:val="left"/>
      <w:pPr>
        <w:tabs>
          <w:tab w:val="num" w:pos="3524"/>
        </w:tabs>
        <w:ind w:left="3524" w:hanging="360"/>
      </w:pPr>
      <w:rPr>
        <w:rFonts w:ascii="Wingdings 2" w:hAnsi="Wingdings 2" w:hint="default"/>
      </w:rPr>
    </w:lvl>
    <w:lvl w:ilvl="5" w:tplc="2312B3B4" w:tentative="1">
      <w:start w:val="1"/>
      <w:numFmt w:val="bullet"/>
      <w:lvlText w:val=""/>
      <w:lvlJc w:val="left"/>
      <w:pPr>
        <w:tabs>
          <w:tab w:val="num" w:pos="4244"/>
        </w:tabs>
        <w:ind w:left="4244" w:hanging="360"/>
      </w:pPr>
      <w:rPr>
        <w:rFonts w:ascii="Wingdings 2" w:hAnsi="Wingdings 2" w:hint="default"/>
      </w:rPr>
    </w:lvl>
    <w:lvl w:ilvl="6" w:tplc="B546D6B6" w:tentative="1">
      <w:start w:val="1"/>
      <w:numFmt w:val="bullet"/>
      <w:lvlText w:val=""/>
      <w:lvlJc w:val="left"/>
      <w:pPr>
        <w:tabs>
          <w:tab w:val="num" w:pos="4964"/>
        </w:tabs>
        <w:ind w:left="4964" w:hanging="360"/>
      </w:pPr>
      <w:rPr>
        <w:rFonts w:ascii="Wingdings 2" w:hAnsi="Wingdings 2" w:hint="default"/>
      </w:rPr>
    </w:lvl>
    <w:lvl w:ilvl="7" w:tplc="83444B66" w:tentative="1">
      <w:start w:val="1"/>
      <w:numFmt w:val="bullet"/>
      <w:lvlText w:val=""/>
      <w:lvlJc w:val="left"/>
      <w:pPr>
        <w:tabs>
          <w:tab w:val="num" w:pos="5684"/>
        </w:tabs>
        <w:ind w:left="5684" w:hanging="360"/>
      </w:pPr>
      <w:rPr>
        <w:rFonts w:ascii="Wingdings 2" w:hAnsi="Wingdings 2" w:hint="default"/>
      </w:rPr>
    </w:lvl>
    <w:lvl w:ilvl="8" w:tplc="E938A3D4" w:tentative="1">
      <w:start w:val="1"/>
      <w:numFmt w:val="bullet"/>
      <w:lvlText w:val=""/>
      <w:lvlJc w:val="left"/>
      <w:pPr>
        <w:tabs>
          <w:tab w:val="num" w:pos="6404"/>
        </w:tabs>
        <w:ind w:left="6404" w:hanging="360"/>
      </w:pPr>
      <w:rPr>
        <w:rFonts w:ascii="Wingdings 2" w:hAnsi="Wingdings 2" w:hint="default"/>
      </w:rPr>
    </w:lvl>
  </w:abstractNum>
  <w:abstractNum w:abstractNumId="25" w15:restartNumberingAfterBreak="0">
    <w:nsid w:val="394710F5"/>
    <w:multiLevelType w:val="hybridMultilevel"/>
    <w:tmpl w:val="744E7132"/>
    <w:lvl w:ilvl="0" w:tplc="52982C64">
      <w:start w:val="2"/>
      <w:numFmt w:val="bullet"/>
      <w:lvlText w:val="-"/>
      <w:lvlJc w:val="left"/>
      <w:pPr>
        <w:ind w:left="720" w:hanging="360"/>
      </w:pPr>
      <w:rPr>
        <w:rFonts w:ascii="Times New Roman" w:eastAsia="Times New Roman" w:hAnsi="Times New Roman" w:cs="Times New Roman" w:hint="default"/>
        <w:b/>
        <w:i/>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A05C78"/>
    <w:multiLevelType w:val="hybridMultilevel"/>
    <w:tmpl w:val="8B5E2C2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55F73459"/>
    <w:multiLevelType w:val="hybridMultilevel"/>
    <w:tmpl w:val="618A654E"/>
    <w:lvl w:ilvl="0" w:tplc="65F007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03FFB"/>
    <w:multiLevelType w:val="hybridMultilevel"/>
    <w:tmpl w:val="E7FC6DF4"/>
    <w:lvl w:ilvl="0" w:tplc="9C8AD7B6">
      <w:start w:val="1"/>
      <w:numFmt w:val="bullet"/>
      <w:lvlText w:val=""/>
      <w:lvlJc w:val="left"/>
      <w:pPr>
        <w:tabs>
          <w:tab w:val="num" w:pos="786"/>
        </w:tabs>
        <w:ind w:left="786" w:hanging="360"/>
      </w:pPr>
      <w:rPr>
        <w:rFonts w:ascii="Wingdings 2" w:hAnsi="Wingdings 2" w:hint="default"/>
      </w:rPr>
    </w:lvl>
    <w:lvl w:ilvl="1" w:tplc="00BC9380" w:tentative="1">
      <w:start w:val="1"/>
      <w:numFmt w:val="bullet"/>
      <w:lvlText w:val=""/>
      <w:lvlJc w:val="left"/>
      <w:pPr>
        <w:tabs>
          <w:tab w:val="num" w:pos="1506"/>
        </w:tabs>
        <w:ind w:left="1506" w:hanging="360"/>
      </w:pPr>
      <w:rPr>
        <w:rFonts w:ascii="Wingdings 2" w:hAnsi="Wingdings 2" w:hint="default"/>
      </w:rPr>
    </w:lvl>
    <w:lvl w:ilvl="2" w:tplc="2D6860E2" w:tentative="1">
      <w:start w:val="1"/>
      <w:numFmt w:val="bullet"/>
      <w:lvlText w:val=""/>
      <w:lvlJc w:val="left"/>
      <w:pPr>
        <w:tabs>
          <w:tab w:val="num" w:pos="2226"/>
        </w:tabs>
        <w:ind w:left="2226" w:hanging="360"/>
      </w:pPr>
      <w:rPr>
        <w:rFonts w:ascii="Wingdings 2" w:hAnsi="Wingdings 2" w:hint="default"/>
      </w:rPr>
    </w:lvl>
    <w:lvl w:ilvl="3" w:tplc="176A812A" w:tentative="1">
      <w:start w:val="1"/>
      <w:numFmt w:val="bullet"/>
      <w:lvlText w:val=""/>
      <w:lvlJc w:val="left"/>
      <w:pPr>
        <w:tabs>
          <w:tab w:val="num" w:pos="2946"/>
        </w:tabs>
        <w:ind w:left="2946" w:hanging="360"/>
      </w:pPr>
      <w:rPr>
        <w:rFonts w:ascii="Wingdings 2" w:hAnsi="Wingdings 2" w:hint="default"/>
      </w:rPr>
    </w:lvl>
    <w:lvl w:ilvl="4" w:tplc="A140AAB8" w:tentative="1">
      <w:start w:val="1"/>
      <w:numFmt w:val="bullet"/>
      <w:lvlText w:val=""/>
      <w:lvlJc w:val="left"/>
      <w:pPr>
        <w:tabs>
          <w:tab w:val="num" w:pos="3666"/>
        </w:tabs>
        <w:ind w:left="3666" w:hanging="360"/>
      </w:pPr>
      <w:rPr>
        <w:rFonts w:ascii="Wingdings 2" w:hAnsi="Wingdings 2" w:hint="default"/>
      </w:rPr>
    </w:lvl>
    <w:lvl w:ilvl="5" w:tplc="CC00C4F4" w:tentative="1">
      <w:start w:val="1"/>
      <w:numFmt w:val="bullet"/>
      <w:lvlText w:val=""/>
      <w:lvlJc w:val="left"/>
      <w:pPr>
        <w:tabs>
          <w:tab w:val="num" w:pos="4386"/>
        </w:tabs>
        <w:ind w:left="4386" w:hanging="360"/>
      </w:pPr>
      <w:rPr>
        <w:rFonts w:ascii="Wingdings 2" w:hAnsi="Wingdings 2" w:hint="default"/>
      </w:rPr>
    </w:lvl>
    <w:lvl w:ilvl="6" w:tplc="37702AE8" w:tentative="1">
      <w:start w:val="1"/>
      <w:numFmt w:val="bullet"/>
      <w:lvlText w:val=""/>
      <w:lvlJc w:val="left"/>
      <w:pPr>
        <w:tabs>
          <w:tab w:val="num" w:pos="5106"/>
        </w:tabs>
        <w:ind w:left="5106" w:hanging="360"/>
      </w:pPr>
      <w:rPr>
        <w:rFonts w:ascii="Wingdings 2" w:hAnsi="Wingdings 2" w:hint="default"/>
      </w:rPr>
    </w:lvl>
    <w:lvl w:ilvl="7" w:tplc="92B4A02A" w:tentative="1">
      <w:start w:val="1"/>
      <w:numFmt w:val="bullet"/>
      <w:lvlText w:val=""/>
      <w:lvlJc w:val="left"/>
      <w:pPr>
        <w:tabs>
          <w:tab w:val="num" w:pos="5826"/>
        </w:tabs>
        <w:ind w:left="5826" w:hanging="360"/>
      </w:pPr>
      <w:rPr>
        <w:rFonts w:ascii="Wingdings 2" w:hAnsi="Wingdings 2" w:hint="default"/>
      </w:rPr>
    </w:lvl>
    <w:lvl w:ilvl="8" w:tplc="0D364C3C" w:tentative="1">
      <w:start w:val="1"/>
      <w:numFmt w:val="bullet"/>
      <w:lvlText w:val=""/>
      <w:lvlJc w:val="left"/>
      <w:pPr>
        <w:tabs>
          <w:tab w:val="num" w:pos="6546"/>
        </w:tabs>
        <w:ind w:left="6546" w:hanging="360"/>
      </w:pPr>
      <w:rPr>
        <w:rFonts w:ascii="Wingdings 2" w:hAnsi="Wingdings 2" w:hint="default"/>
      </w:rPr>
    </w:lvl>
  </w:abstractNum>
  <w:abstractNum w:abstractNumId="29" w15:restartNumberingAfterBreak="0">
    <w:nsid w:val="5E7503E9"/>
    <w:multiLevelType w:val="hybridMultilevel"/>
    <w:tmpl w:val="C97ACF76"/>
    <w:lvl w:ilvl="0" w:tplc="04090001">
      <w:start w:val="2"/>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02B1E"/>
    <w:multiLevelType w:val="hybridMultilevel"/>
    <w:tmpl w:val="CF3000C8"/>
    <w:lvl w:ilvl="0" w:tplc="47E6D472">
      <w:start w:val="1"/>
      <w:numFmt w:val="bullet"/>
      <w:lvlText w:val=""/>
      <w:lvlJc w:val="left"/>
      <w:pPr>
        <w:tabs>
          <w:tab w:val="num" w:pos="720"/>
        </w:tabs>
        <w:ind w:left="720" w:hanging="360"/>
      </w:pPr>
      <w:rPr>
        <w:rFonts w:ascii="Wingdings 2" w:hAnsi="Wingdings 2" w:hint="default"/>
      </w:rPr>
    </w:lvl>
    <w:lvl w:ilvl="1" w:tplc="A9465FF2" w:tentative="1">
      <w:start w:val="1"/>
      <w:numFmt w:val="bullet"/>
      <w:lvlText w:val=""/>
      <w:lvlJc w:val="left"/>
      <w:pPr>
        <w:tabs>
          <w:tab w:val="num" w:pos="1440"/>
        </w:tabs>
        <w:ind w:left="1440" w:hanging="360"/>
      </w:pPr>
      <w:rPr>
        <w:rFonts w:ascii="Wingdings 2" w:hAnsi="Wingdings 2" w:hint="default"/>
      </w:rPr>
    </w:lvl>
    <w:lvl w:ilvl="2" w:tplc="3080183A" w:tentative="1">
      <w:start w:val="1"/>
      <w:numFmt w:val="bullet"/>
      <w:lvlText w:val=""/>
      <w:lvlJc w:val="left"/>
      <w:pPr>
        <w:tabs>
          <w:tab w:val="num" w:pos="2160"/>
        </w:tabs>
        <w:ind w:left="2160" w:hanging="360"/>
      </w:pPr>
      <w:rPr>
        <w:rFonts w:ascii="Wingdings 2" w:hAnsi="Wingdings 2" w:hint="default"/>
      </w:rPr>
    </w:lvl>
    <w:lvl w:ilvl="3" w:tplc="AB3E1C5A" w:tentative="1">
      <w:start w:val="1"/>
      <w:numFmt w:val="bullet"/>
      <w:lvlText w:val=""/>
      <w:lvlJc w:val="left"/>
      <w:pPr>
        <w:tabs>
          <w:tab w:val="num" w:pos="2880"/>
        </w:tabs>
        <w:ind w:left="2880" w:hanging="360"/>
      </w:pPr>
      <w:rPr>
        <w:rFonts w:ascii="Wingdings 2" w:hAnsi="Wingdings 2" w:hint="default"/>
      </w:rPr>
    </w:lvl>
    <w:lvl w:ilvl="4" w:tplc="F37222FA" w:tentative="1">
      <w:start w:val="1"/>
      <w:numFmt w:val="bullet"/>
      <w:lvlText w:val=""/>
      <w:lvlJc w:val="left"/>
      <w:pPr>
        <w:tabs>
          <w:tab w:val="num" w:pos="3600"/>
        </w:tabs>
        <w:ind w:left="3600" w:hanging="360"/>
      </w:pPr>
      <w:rPr>
        <w:rFonts w:ascii="Wingdings 2" w:hAnsi="Wingdings 2" w:hint="default"/>
      </w:rPr>
    </w:lvl>
    <w:lvl w:ilvl="5" w:tplc="281AC8EE" w:tentative="1">
      <w:start w:val="1"/>
      <w:numFmt w:val="bullet"/>
      <w:lvlText w:val=""/>
      <w:lvlJc w:val="left"/>
      <w:pPr>
        <w:tabs>
          <w:tab w:val="num" w:pos="4320"/>
        </w:tabs>
        <w:ind w:left="4320" w:hanging="360"/>
      </w:pPr>
      <w:rPr>
        <w:rFonts w:ascii="Wingdings 2" w:hAnsi="Wingdings 2" w:hint="default"/>
      </w:rPr>
    </w:lvl>
    <w:lvl w:ilvl="6" w:tplc="D2F46B04" w:tentative="1">
      <w:start w:val="1"/>
      <w:numFmt w:val="bullet"/>
      <w:lvlText w:val=""/>
      <w:lvlJc w:val="left"/>
      <w:pPr>
        <w:tabs>
          <w:tab w:val="num" w:pos="5040"/>
        </w:tabs>
        <w:ind w:left="5040" w:hanging="360"/>
      </w:pPr>
      <w:rPr>
        <w:rFonts w:ascii="Wingdings 2" w:hAnsi="Wingdings 2" w:hint="default"/>
      </w:rPr>
    </w:lvl>
    <w:lvl w:ilvl="7" w:tplc="F3F45E5A" w:tentative="1">
      <w:start w:val="1"/>
      <w:numFmt w:val="bullet"/>
      <w:lvlText w:val=""/>
      <w:lvlJc w:val="left"/>
      <w:pPr>
        <w:tabs>
          <w:tab w:val="num" w:pos="5760"/>
        </w:tabs>
        <w:ind w:left="5760" w:hanging="360"/>
      </w:pPr>
      <w:rPr>
        <w:rFonts w:ascii="Wingdings 2" w:hAnsi="Wingdings 2" w:hint="default"/>
      </w:rPr>
    </w:lvl>
    <w:lvl w:ilvl="8" w:tplc="14DE10A4"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4AD1486"/>
    <w:multiLevelType w:val="hybridMultilevel"/>
    <w:tmpl w:val="1E24A5FA"/>
    <w:lvl w:ilvl="0" w:tplc="DAD0148E">
      <w:start w:val="1"/>
      <w:numFmt w:val="bullet"/>
      <w:lvlText w:val="-"/>
      <w:lvlJc w:val="left"/>
      <w:pPr>
        <w:tabs>
          <w:tab w:val="num" w:pos="644"/>
        </w:tabs>
        <w:ind w:left="644" w:hanging="360"/>
      </w:pPr>
      <w:rPr>
        <w:rFonts w:ascii="Times New Roman" w:hAnsi="Times New Roman" w:hint="default"/>
      </w:rPr>
    </w:lvl>
    <w:lvl w:ilvl="1" w:tplc="D9261C06" w:tentative="1">
      <w:start w:val="1"/>
      <w:numFmt w:val="bullet"/>
      <w:lvlText w:val="-"/>
      <w:lvlJc w:val="left"/>
      <w:pPr>
        <w:tabs>
          <w:tab w:val="num" w:pos="1364"/>
        </w:tabs>
        <w:ind w:left="1364" w:hanging="360"/>
      </w:pPr>
      <w:rPr>
        <w:rFonts w:ascii="Times New Roman" w:hAnsi="Times New Roman" w:hint="default"/>
      </w:rPr>
    </w:lvl>
    <w:lvl w:ilvl="2" w:tplc="865AC84A" w:tentative="1">
      <w:start w:val="1"/>
      <w:numFmt w:val="bullet"/>
      <w:lvlText w:val="-"/>
      <w:lvlJc w:val="left"/>
      <w:pPr>
        <w:tabs>
          <w:tab w:val="num" w:pos="2084"/>
        </w:tabs>
        <w:ind w:left="2084" w:hanging="360"/>
      </w:pPr>
      <w:rPr>
        <w:rFonts w:ascii="Times New Roman" w:hAnsi="Times New Roman" w:hint="default"/>
      </w:rPr>
    </w:lvl>
    <w:lvl w:ilvl="3" w:tplc="55063BFE" w:tentative="1">
      <w:start w:val="1"/>
      <w:numFmt w:val="bullet"/>
      <w:lvlText w:val="-"/>
      <w:lvlJc w:val="left"/>
      <w:pPr>
        <w:tabs>
          <w:tab w:val="num" w:pos="2804"/>
        </w:tabs>
        <w:ind w:left="2804" w:hanging="360"/>
      </w:pPr>
      <w:rPr>
        <w:rFonts w:ascii="Times New Roman" w:hAnsi="Times New Roman" w:hint="default"/>
      </w:rPr>
    </w:lvl>
    <w:lvl w:ilvl="4" w:tplc="CBC00170" w:tentative="1">
      <w:start w:val="1"/>
      <w:numFmt w:val="bullet"/>
      <w:lvlText w:val="-"/>
      <w:lvlJc w:val="left"/>
      <w:pPr>
        <w:tabs>
          <w:tab w:val="num" w:pos="3524"/>
        </w:tabs>
        <w:ind w:left="3524" w:hanging="360"/>
      </w:pPr>
      <w:rPr>
        <w:rFonts w:ascii="Times New Roman" w:hAnsi="Times New Roman" w:hint="default"/>
      </w:rPr>
    </w:lvl>
    <w:lvl w:ilvl="5" w:tplc="70D63CA2" w:tentative="1">
      <w:start w:val="1"/>
      <w:numFmt w:val="bullet"/>
      <w:lvlText w:val="-"/>
      <w:lvlJc w:val="left"/>
      <w:pPr>
        <w:tabs>
          <w:tab w:val="num" w:pos="4244"/>
        </w:tabs>
        <w:ind w:left="4244" w:hanging="360"/>
      </w:pPr>
      <w:rPr>
        <w:rFonts w:ascii="Times New Roman" w:hAnsi="Times New Roman" w:hint="default"/>
      </w:rPr>
    </w:lvl>
    <w:lvl w:ilvl="6" w:tplc="6E148FC2" w:tentative="1">
      <w:start w:val="1"/>
      <w:numFmt w:val="bullet"/>
      <w:lvlText w:val="-"/>
      <w:lvlJc w:val="left"/>
      <w:pPr>
        <w:tabs>
          <w:tab w:val="num" w:pos="4964"/>
        </w:tabs>
        <w:ind w:left="4964" w:hanging="360"/>
      </w:pPr>
      <w:rPr>
        <w:rFonts w:ascii="Times New Roman" w:hAnsi="Times New Roman" w:hint="default"/>
      </w:rPr>
    </w:lvl>
    <w:lvl w:ilvl="7" w:tplc="9F48294C" w:tentative="1">
      <w:start w:val="1"/>
      <w:numFmt w:val="bullet"/>
      <w:lvlText w:val="-"/>
      <w:lvlJc w:val="left"/>
      <w:pPr>
        <w:tabs>
          <w:tab w:val="num" w:pos="5684"/>
        </w:tabs>
        <w:ind w:left="5684" w:hanging="360"/>
      </w:pPr>
      <w:rPr>
        <w:rFonts w:ascii="Times New Roman" w:hAnsi="Times New Roman" w:hint="default"/>
      </w:rPr>
    </w:lvl>
    <w:lvl w:ilvl="8" w:tplc="BB54F704" w:tentative="1">
      <w:start w:val="1"/>
      <w:numFmt w:val="bullet"/>
      <w:lvlText w:val="-"/>
      <w:lvlJc w:val="left"/>
      <w:pPr>
        <w:tabs>
          <w:tab w:val="num" w:pos="6404"/>
        </w:tabs>
        <w:ind w:left="6404" w:hanging="360"/>
      </w:pPr>
      <w:rPr>
        <w:rFonts w:ascii="Times New Roman" w:hAnsi="Times New Roman" w:hint="default"/>
      </w:rPr>
    </w:lvl>
  </w:abstractNum>
  <w:abstractNum w:abstractNumId="32" w15:restartNumberingAfterBreak="0">
    <w:nsid w:val="66547CB4"/>
    <w:multiLevelType w:val="hybridMultilevel"/>
    <w:tmpl w:val="8E8C055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566092"/>
    <w:multiLevelType w:val="hybridMultilevel"/>
    <w:tmpl w:val="755E0DB0"/>
    <w:lvl w:ilvl="0" w:tplc="A82E73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E26881"/>
    <w:multiLevelType w:val="hybridMultilevel"/>
    <w:tmpl w:val="4A88CF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342763"/>
    <w:multiLevelType w:val="hybridMultilevel"/>
    <w:tmpl w:val="02AA72FE"/>
    <w:lvl w:ilvl="0" w:tplc="47E466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10339"/>
    <w:multiLevelType w:val="hybridMultilevel"/>
    <w:tmpl w:val="9C74B728"/>
    <w:lvl w:ilvl="0" w:tplc="B1A208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C54BC"/>
    <w:multiLevelType w:val="hybridMultilevel"/>
    <w:tmpl w:val="569AE4B8"/>
    <w:lvl w:ilvl="0" w:tplc="EE2E0834">
      <w:start w:val="1"/>
      <w:numFmt w:val="upperRoman"/>
      <w:lvlText w:val="%1."/>
      <w:lvlJc w:val="left"/>
      <w:pPr>
        <w:ind w:left="99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307E9A"/>
    <w:multiLevelType w:val="hybridMultilevel"/>
    <w:tmpl w:val="D22EEB3C"/>
    <w:lvl w:ilvl="0" w:tplc="F02A2D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918D3"/>
    <w:multiLevelType w:val="hybridMultilevel"/>
    <w:tmpl w:val="CCF0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3"/>
  </w:num>
  <w:num w:numId="14">
    <w:abstractNumId w:val="16"/>
  </w:num>
  <w:num w:numId="15">
    <w:abstractNumId w:val="32"/>
  </w:num>
  <w:num w:numId="16">
    <w:abstractNumId w:val="26"/>
  </w:num>
  <w:num w:numId="17">
    <w:abstractNumId w:val="14"/>
  </w:num>
  <w:num w:numId="18">
    <w:abstractNumId w:val="37"/>
  </w:num>
  <w:num w:numId="19">
    <w:abstractNumId w:val="18"/>
  </w:num>
  <w:num w:numId="20">
    <w:abstractNumId w:val="23"/>
  </w:num>
  <w:num w:numId="21">
    <w:abstractNumId w:val="39"/>
  </w:num>
  <w:num w:numId="22">
    <w:abstractNumId w:val="17"/>
  </w:num>
  <w:num w:numId="23">
    <w:abstractNumId w:val="22"/>
  </w:num>
  <w:num w:numId="24">
    <w:abstractNumId w:val="21"/>
  </w:num>
  <w:num w:numId="25">
    <w:abstractNumId w:val="29"/>
  </w:num>
  <w:num w:numId="26">
    <w:abstractNumId w:val="20"/>
  </w:num>
  <w:num w:numId="27">
    <w:abstractNumId w:val="35"/>
  </w:num>
  <w:num w:numId="28">
    <w:abstractNumId w:val="33"/>
  </w:num>
  <w:num w:numId="29">
    <w:abstractNumId w:val="12"/>
  </w:num>
  <w:num w:numId="30">
    <w:abstractNumId w:val="34"/>
  </w:num>
  <w:num w:numId="31">
    <w:abstractNumId w:val="24"/>
  </w:num>
  <w:num w:numId="32">
    <w:abstractNumId w:val="19"/>
  </w:num>
  <w:num w:numId="33">
    <w:abstractNumId w:val="30"/>
  </w:num>
  <w:num w:numId="34">
    <w:abstractNumId w:val="31"/>
  </w:num>
  <w:num w:numId="35">
    <w:abstractNumId w:val="25"/>
  </w:num>
  <w:num w:numId="36">
    <w:abstractNumId w:val="38"/>
  </w:num>
  <w:num w:numId="37">
    <w:abstractNumId w:val="27"/>
  </w:num>
  <w:num w:numId="38">
    <w:abstractNumId w:val="36"/>
  </w:num>
  <w:num w:numId="39">
    <w:abstractNumId w:val="28"/>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93D04"/>
    <w:rsid w:val="00050A31"/>
    <w:rsid w:val="000716D2"/>
    <w:rsid w:val="00071AAB"/>
    <w:rsid w:val="000935E1"/>
    <w:rsid w:val="000B76C4"/>
    <w:rsid w:val="000C11B7"/>
    <w:rsid w:val="000C49CB"/>
    <w:rsid w:val="000C5610"/>
    <w:rsid w:val="000E6552"/>
    <w:rsid w:val="000F3A4F"/>
    <w:rsid w:val="000F59AC"/>
    <w:rsid w:val="00120EC0"/>
    <w:rsid w:val="001364FE"/>
    <w:rsid w:val="001368DD"/>
    <w:rsid w:val="00147DB3"/>
    <w:rsid w:val="001518A5"/>
    <w:rsid w:val="00170095"/>
    <w:rsid w:val="00170E4F"/>
    <w:rsid w:val="0017301D"/>
    <w:rsid w:val="001743F4"/>
    <w:rsid w:val="00187C33"/>
    <w:rsid w:val="0019350C"/>
    <w:rsid w:val="001936B7"/>
    <w:rsid w:val="00196AB1"/>
    <w:rsid w:val="00201333"/>
    <w:rsid w:val="00210FA7"/>
    <w:rsid w:val="00216417"/>
    <w:rsid w:val="00222645"/>
    <w:rsid w:val="0022735B"/>
    <w:rsid w:val="00235B75"/>
    <w:rsid w:val="00236EB1"/>
    <w:rsid w:val="00247F73"/>
    <w:rsid w:val="0026631D"/>
    <w:rsid w:val="00267768"/>
    <w:rsid w:val="0027560A"/>
    <w:rsid w:val="002778E7"/>
    <w:rsid w:val="0028438B"/>
    <w:rsid w:val="002848ED"/>
    <w:rsid w:val="002C2F53"/>
    <w:rsid w:val="002C5BE1"/>
    <w:rsid w:val="002D00DB"/>
    <w:rsid w:val="00304AFC"/>
    <w:rsid w:val="0031090F"/>
    <w:rsid w:val="003226C2"/>
    <w:rsid w:val="0033518C"/>
    <w:rsid w:val="00341C50"/>
    <w:rsid w:val="003437C2"/>
    <w:rsid w:val="00347BB7"/>
    <w:rsid w:val="00350A36"/>
    <w:rsid w:val="00377186"/>
    <w:rsid w:val="00377E86"/>
    <w:rsid w:val="0039558F"/>
    <w:rsid w:val="00396EF6"/>
    <w:rsid w:val="003A1C03"/>
    <w:rsid w:val="00414627"/>
    <w:rsid w:val="00414767"/>
    <w:rsid w:val="00425D63"/>
    <w:rsid w:val="00454B86"/>
    <w:rsid w:val="004643D8"/>
    <w:rsid w:val="00476793"/>
    <w:rsid w:val="00497C24"/>
    <w:rsid w:val="004C608A"/>
    <w:rsid w:val="004C7BA5"/>
    <w:rsid w:val="004C7BCC"/>
    <w:rsid w:val="004E7628"/>
    <w:rsid w:val="004F48F2"/>
    <w:rsid w:val="005142A6"/>
    <w:rsid w:val="005149B1"/>
    <w:rsid w:val="005320EA"/>
    <w:rsid w:val="00540CE0"/>
    <w:rsid w:val="005647F2"/>
    <w:rsid w:val="005662D1"/>
    <w:rsid w:val="00573A09"/>
    <w:rsid w:val="0057615C"/>
    <w:rsid w:val="005A3B64"/>
    <w:rsid w:val="005A4526"/>
    <w:rsid w:val="005C1B16"/>
    <w:rsid w:val="005E3F09"/>
    <w:rsid w:val="005E53D0"/>
    <w:rsid w:val="006002EB"/>
    <w:rsid w:val="006128EF"/>
    <w:rsid w:val="006264B4"/>
    <w:rsid w:val="006335AA"/>
    <w:rsid w:val="00643033"/>
    <w:rsid w:val="0064317F"/>
    <w:rsid w:val="00644CC3"/>
    <w:rsid w:val="0066039D"/>
    <w:rsid w:val="00661468"/>
    <w:rsid w:val="006649F0"/>
    <w:rsid w:val="0067245D"/>
    <w:rsid w:val="0068470E"/>
    <w:rsid w:val="006953EE"/>
    <w:rsid w:val="00695DCD"/>
    <w:rsid w:val="006A05CC"/>
    <w:rsid w:val="006A35A7"/>
    <w:rsid w:val="006C7F4E"/>
    <w:rsid w:val="00704598"/>
    <w:rsid w:val="007100F8"/>
    <w:rsid w:val="007152D7"/>
    <w:rsid w:val="00726D84"/>
    <w:rsid w:val="00746C14"/>
    <w:rsid w:val="00787B93"/>
    <w:rsid w:val="007B06DB"/>
    <w:rsid w:val="007C2C59"/>
    <w:rsid w:val="007E4F2B"/>
    <w:rsid w:val="007F1BA4"/>
    <w:rsid w:val="00801F23"/>
    <w:rsid w:val="00837632"/>
    <w:rsid w:val="008515DF"/>
    <w:rsid w:val="0085640F"/>
    <w:rsid w:val="008567AA"/>
    <w:rsid w:val="00863EE5"/>
    <w:rsid w:val="00863F7D"/>
    <w:rsid w:val="00892712"/>
    <w:rsid w:val="008A5549"/>
    <w:rsid w:val="008A680A"/>
    <w:rsid w:val="008B0BB0"/>
    <w:rsid w:val="008C0FEE"/>
    <w:rsid w:val="008E6C4B"/>
    <w:rsid w:val="008E718F"/>
    <w:rsid w:val="008F18C0"/>
    <w:rsid w:val="00907648"/>
    <w:rsid w:val="00930FDE"/>
    <w:rsid w:val="00955F7E"/>
    <w:rsid w:val="009724CD"/>
    <w:rsid w:val="00984C93"/>
    <w:rsid w:val="00987CE1"/>
    <w:rsid w:val="0099405C"/>
    <w:rsid w:val="009C600F"/>
    <w:rsid w:val="009D3723"/>
    <w:rsid w:val="009D3CB5"/>
    <w:rsid w:val="009D6B95"/>
    <w:rsid w:val="009E04F2"/>
    <w:rsid w:val="00A03B7B"/>
    <w:rsid w:val="00A200C9"/>
    <w:rsid w:val="00A250D5"/>
    <w:rsid w:val="00A31A7A"/>
    <w:rsid w:val="00A32F56"/>
    <w:rsid w:val="00A36028"/>
    <w:rsid w:val="00A548FD"/>
    <w:rsid w:val="00A91424"/>
    <w:rsid w:val="00AA2C77"/>
    <w:rsid w:val="00AC3FB9"/>
    <w:rsid w:val="00AC702A"/>
    <w:rsid w:val="00AD226F"/>
    <w:rsid w:val="00AD6F3A"/>
    <w:rsid w:val="00B123EF"/>
    <w:rsid w:val="00B13A52"/>
    <w:rsid w:val="00B164CB"/>
    <w:rsid w:val="00B24CF4"/>
    <w:rsid w:val="00B26993"/>
    <w:rsid w:val="00B3039F"/>
    <w:rsid w:val="00B4570C"/>
    <w:rsid w:val="00B473A9"/>
    <w:rsid w:val="00B5208C"/>
    <w:rsid w:val="00B56FAC"/>
    <w:rsid w:val="00B74876"/>
    <w:rsid w:val="00BA2BF1"/>
    <w:rsid w:val="00BB7C2B"/>
    <w:rsid w:val="00BC1664"/>
    <w:rsid w:val="00BC2546"/>
    <w:rsid w:val="00BE6804"/>
    <w:rsid w:val="00C05085"/>
    <w:rsid w:val="00C15333"/>
    <w:rsid w:val="00C1593D"/>
    <w:rsid w:val="00C35262"/>
    <w:rsid w:val="00C56C7E"/>
    <w:rsid w:val="00C60549"/>
    <w:rsid w:val="00C776A4"/>
    <w:rsid w:val="00C93723"/>
    <w:rsid w:val="00CA2C6C"/>
    <w:rsid w:val="00CA2C93"/>
    <w:rsid w:val="00CC0600"/>
    <w:rsid w:val="00CC78AC"/>
    <w:rsid w:val="00CD215F"/>
    <w:rsid w:val="00CE7E61"/>
    <w:rsid w:val="00CF7953"/>
    <w:rsid w:val="00D014D2"/>
    <w:rsid w:val="00D02C33"/>
    <w:rsid w:val="00D07232"/>
    <w:rsid w:val="00D10245"/>
    <w:rsid w:val="00D13B91"/>
    <w:rsid w:val="00D21BDD"/>
    <w:rsid w:val="00D31A16"/>
    <w:rsid w:val="00D433CA"/>
    <w:rsid w:val="00D65F07"/>
    <w:rsid w:val="00D92BB7"/>
    <w:rsid w:val="00DC76D2"/>
    <w:rsid w:val="00DC7BC6"/>
    <w:rsid w:val="00DD19A7"/>
    <w:rsid w:val="00DD30ED"/>
    <w:rsid w:val="00DF3E2D"/>
    <w:rsid w:val="00E245B0"/>
    <w:rsid w:val="00E25E59"/>
    <w:rsid w:val="00E64C21"/>
    <w:rsid w:val="00EC24C6"/>
    <w:rsid w:val="00EE22A3"/>
    <w:rsid w:val="00EE2D7F"/>
    <w:rsid w:val="00EF2933"/>
    <w:rsid w:val="00F05146"/>
    <w:rsid w:val="00F1115D"/>
    <w:rsid w:val="00F3513C"/>
    <w:rsid w:val="00F465C5"/>
    <w:rsid w:val="00F466AC"/>
    <w:rsid w:val="00F5180D"/>
    <w:rsid w:val="00F51B21"/>
    <w:rsid w:val="00F51D87"/>
    <w:rsid w:val="00F526DF"/>
    <w:rsid w:val="00F62FF2"/>
    <w:rsid w:val="00F8455C"/>
    <w:rsid w:val="0A3E1ADB"/>
    <w:rsid w:val="2DD93D04"/>
    <w:rsid w:val="47424F6D"/>
    <w:rsid w:val="5E7D6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BECA37B"/>
  <w15:docId w15:val="{1CF59392-A677-4197-9C8B-0EF6E54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qFormat="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qFormat="1"/>
    <w:lsdException w:name="Table Colorful 2" w:semiHidden="1" w:unhideWhenUsed="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lsdException w:name="Table List 2" w:semiHidden="1" w:unhideWhenUsed="1" w:qFormat="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qFormat="1"/>
    <w:lsdException w:name="Table Web 2" w:semiHidden="1" w:unhideWhenUsed="1"/>
    <w:lsdException w:name="Table Web 3" w:semiHidden="1" w:unhideWhenUsed="1" w:qFormat="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qFormat="1"/>
    <w:lsdException w:name="Dark List" w:uiPriority="70" w:qFormat="1"/>
    <w:lsdException w:name="Colorful Shading" w:uiPriority="7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qFormat="1"/>
    <w:lsdException w:name="Medium Grid 2 Accent 1" w:uiPriority="68"/>
    <w:lsdException w:name="Medium Grid 3 Accent 1" w:uiPriority="69" w:qFormat="1"/>
    <w:lsdException w:name="Dark List Accent 1" w:uiPriority="70" w:qFormat="1"/>
    <w:lsdException w:name="Colorful Shading Accent 1" w:uiPriority="71" w:qFormat="1"/>
    <w:lsdException w:name="Colorful List Accent 1" w:uiPriority="72"/>
    <w:lsdException w:name="Colorful Grid Accent 1" w:uiPriority="73" w:qFormat="1"/>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lsdException w:name="Colorful Shading Accent 2" w:uiPriority="71" w:qFormat="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qFormat="1"/>
    <w:lsdException w:name="Medium Grid 3 Accent 4" w:uiPriority="69" w:qFormat="1"/>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qFormat="1"/>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adjustRightInd w:val="0"/>
      <w:spacing w:line="360" w:lineRule="atLeast"/>
      <w:jc w:val="both"/>
      <w:textAlignment w:val="baseline"/>
    </w:pPr>
    <w:rPr>
      <w:rFonts w:ascii=".VnTime" w:eastAsia="Times New Roman" w:hAnsi=".VnTime"/>
      <w:sz w:val="28"/>
      <w:szCs w:val="28"/>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rPr>
  </w:style>
  <w:style w:type="paragraph" w:styleId="Heading5">
    <w:name w:val="heading 5"/>
    <w:basedOn w:val="Normal"/>
    <w:next w:val="Normal"/>
    <w:semiHidden/>
    <w:unhideWhenUsed/>
    <w:qFormat/>
    <w:pPr>
      <w:keepNext/>
      <w:keepLines/>
      <w:spacing w:before="280" w:after="290" w:line="376" w:lineRule="auto"/>
      <w:outlineLvl w:val="4"/>
    </w:pPr>
    <w:rPr>
      <w:b/>
      <w:bCs/>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pPr>
      <w:jc w:val="left"/>
    </w:pPr>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link w:val="ListParagraphChar"/>
    <w:uiPriority w:val="34"/>
    <w:qFormat/>
    <w:rsid w:val="00377E86"/>
    <w:pPr>
      <w:widowControl/>
      <w:adjustRightInd/>
      <w:spacing w:after="160" w:line="259" w:lineRule="auto"/>
      <w:ind w:left="720"/>
      <w:contextualSpacing/>
      <w:jc w:val="left"/>
      <w:textAlignment w:val="auto"/>
    </w:pPr>
    <w:rPr>
      <w:rFonts w:asciiTheme="minorHAnsi" w:eastAsiaTheme="minorHAnsi" w:hAnsiTheme="minorHAnsi" w:cstheme="minorBidi"/>
      <w:sz w:val="22"/>
      <w:szCs w:val="20"/>
      <w:lang w:bidi="hi-IN"/>
    </w:rPr>
  </w:style>
  <w:style w:type="character" w:styleId="PlaceholderText">
    <w:name w:val="Placeholder Text"/>
    <w:basedOn w:val="DefaultParagraphFont"/>
    <w:uiPriority w:val="99"/>
    <w:semiHidden/>
    <w:rsid w:val="00BE6804"/>
    <w:rPr>
      <w:color w:val="808080"/>
    </w:rPr>
  </w:style>
  <w:style w:type="paragraph" w:customStyle="1" w:styleId="Style1">
    <w:name w:val="Style1"/>
    <w:basedOn w:val="ListParagraph"/>
    <w:link w:val="Style1Char"/>
    <w:qFormat/>
    <w:rsid w:val="00341C50"/>
  </w:style>
  <w:style w:type="character" w:customStyle="1" w:styleId="ListParagraphChar">
    <w:name w:val="List Paragraph Char"/>
    <w:basedOn w:val="DefaultParagraphFont"/>
    <w:link w:val="ListParagraph"/>
    <w:uiPriority w:val="34"/>
    <w:rsid w:val="00341C50"/>
    <w:rPr>
      <w:rFonts w:asciiTheme="minorHAnsi" w:eastAsiaTheme="minorHAnsi" w:hAnsiTheme="minorHAnsi" w:cstheme="minorBidi"/>
      <w:sz w:val="22"/>
      <w:lang w:bidi="hi-IN"/>
    </w:rPr>
  </w:style>
  <w:style w:type="character" w:customStyle="1" w:styleId="Style1Char">
    <w:name w:val="Style1 Char"/>
    <w:basedOn w:val="ListParagraphChar"/>
    <w:link w:val="Style1"/>
    <w:rsid w:val="00341C50"/>
    <w:rPr>
      <w:rFonts w:asciiTheme="minorHAnsi" w:eastAsiaTheme="minorHAnsi" w:hAnsiTheme="minorHAnsi" w:cstheme="minorBidi"/>
      <w:sz w:val="22"/>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3637">
      <w:bodyDiv w:val="1"/>
      <w:marLeft w:val="0"/>
      <w:marRight w:val="0"/>
      <w:marTop w:val="0"/>
      <w:marBottom w:val="0"/>
      <w:divBdr>
        <w:top w:val="none" w:sz="0" w:space="0" w:color="auto"/>
        <w:left w:val="none" w:sz="0" w:space="0" w:color="auto"/>
        <w:bottom w:val="none" w:sz="0" w:space="0" w:color="auto"/>
        <w:right w:val="none" w:sz="0" w:space="0" w:color="auto"/>
      </w:divBdr>
    </w:div>
    <w:div w:id="47996087">
      <w:bodyDiv w:val="1"/>
      <w:marLeft w:val="0"/>
      <w:marRight w:val="0"/>
      <w:marTop w:val="0"/>
      <w:marBottom w:val="0"/>
      <w:divBdr>
        <w:top w:val="none" w:sz="0" w:space="0" w:color="auto"/>
        <w:left w:val="none" w:sz="0" w:space="0" w:color="auto"/>
        <w:bottom w:val="none" w:sz="0" w:space="0" w:color="auto"/>
        <w:right w:val="none" w:sz="0" w:space="0" w:color="auto"/>
      </w:divBdr>
      <w:divsChild>
        <w:div w:id="805664894">
          <w:marLeft w:val="432"/>
          <w:marRight w:val="0"/>
          <w:marTop w:val="116"/>
          <w:marBottom w:val="0"/>
          <w:divBdr>
            <w:top w:val="none" w:sz="0" w:space="0" w:color="auto"/>
            <w:left w:val="none" w:sz="0" w:space="0" w:color="auto"/>
            <w:bottom w:val="none" w:sz="0" w:space="0" w:color="auto"/>
            <w:right w:val="none" w:sz="0" w:space="0" w:color="auto"/>
          </w:divBdr>
        </w:div>
        <w:div w:id="731270927">
          <w:marLeft w:val="432"/>
          <w:marRight w:val="0"/>
          <w:marTop w:val="116"/>
          <w:marBottom w:val="0"/>
          <w:divBdr>
            <w:top w:val="none" w:sz="0" w:space="0" w:color="auto"/>
            <w:left w:val="none" w:sz="0" w:space="0" w:color="auto"/>
            <w:bottom w:val="none" w:sz="0" w:space="0" w:color="auto"/>
            <w:right w:val="none" w:sz="0" w:space="0" w:color="auto"/>
          </w:divBdr>
        </w:div>
      </w:divsChild>
    </w:div>
    <w:div w:id="369185822">
      <w:bodyDiv w:val="1"/>
      <w:marLeft w:val="0"/>
      <w:marRight w:val="0"/>
      <w:marTop w:val="0"/>
      <w:marBottom w:val="0"/>
      <w:divBdr>
        <w:top w:val="none" w:sz="0" w:space="0" w:color="auto"/>
        <w:left w:val="none" w:sz="0" w:space="0" w:color="auto"/>
        <w:bottom w:val="none" w:sz="0" w:space="0" w:color="auto"/>
        <w:right w:val="none" w:sz="0" w:space="0" w:color="auto"/>
      </w:divBdr>
      <w:divsChild>
        <w:div w:id="1333487208">
          <w:marLeft w:val="432"/>
          <w:marRight w:val="0"/>
          <w:marTop w:val="116"/>
          <w:marBottom w:val="0"/>
          <w:divBdr>
            <w:top w:val="none" w:sz="0" w:space="0" w:color="auto"/>
            <w:left w:val="none" w:sz="0" w:space="0" w:color="auto"/>
            <w:bottom w:val="none" w:sz="0" w:space="0" w:color="auto"/>
            <w:right w:val="none" w:sz="0" w:space="0" w:color="auto"/>
          </w:divBdr>
        </w:div>
        <w:div w:id="1854681825">
          <w:marLeft w:val="432"/>
          <w:marRight w:val="0"/>
          <w:marTop w:val="116"/>
          <w:marBottom w:val="0"/>
          <w:divBdr>
            <w:top w:val="none" w:sz="0" w:space="0" w:color="auto"/>
            <w:left w:val="none" w:sz="0" w:space="0" w:color="auto"/>
            <w:bottom w:val="none" w:sz="0" w:space="0" w:color="auto"/>
            <w:right w:val="none" w:sz="0" w:space="0" w:color="auto"/>
          </w:divBdr>
        </w:div>
        <w:div w:id="1053389459">
          <w:marLeft w:val="432"/>
          <w:marRight w:val="0"/>
          <w:marTop w:val="116"/>
          <w:marBottom w:val="0"/>
          <w:divBdr>
            <w:top w:val="none" w:sz="0" w:space="0" w:color="auto"/>
            <w:left w:val="none" w:sz="0" w:space="0" w:color="auto"/>
            <w:bottom w:val="none" w:sz="0" w:space="0" w:color="auto"/>
            <w:right w:val="none" w:sz="0" w:space="0" w:color="auto"/>
          </w:divBdr>
        </w:div>
      </w:divsChild>
    </w:div>
    <w:div w:id="613824931">
      <w:bodyDiv w:val="1"/>
      <w:marLeft w:val="0"/>
      <w:marRight w:val="0"/>
      <w:marTop w:val="0"/>
      <w:marBottom w:val="0"/>
      <w:divBdr>
        <w:top w:val="none" w:sz="0" w:space="0" w:color="auto"/>
        <w:left w:val="none" w:sz="0" w:space="0" w:color="auto"/>
        <w:bottom w:val="none" w:sz="0" w:space="0" w:color="auto"/>
        <w:right w:val="none" w:sz="0" w:space="0" w:color="auto"/>
      </w:divBdr>
      <w:divsChild>
        <w:div w:id="685715777">
          <w:marLeft w:val="432"/>
          <w:marRight w:val="0"/>
          <w:marTop w:val="116"/>
          <w:marBottom w:val="0"/>
          <w:divBdr>
            <w:top w:val="none" w:sz="0" w:space="0" w:color="auto"/>
            <w:left w:val="none" w:sz="0" w:space="0" w:color="auto"/>
            <w:bottom w:val="none" w:sz="0" w:space="0" w:color="auto"/>
            <w:right w:val="none" w:sz="0" w:space="0" w:color="auto"/>
          </w:divBdr>
        </w:div>
      </w:divsChild>
    </w:div>
    <w:div w:id="645277120">
      <w:bodyDiv w:val="1"/>
      <w:marLeft w:val="0"/>
      <w:marRight w:val="0"/>
      <w:marTop w:val="0"/>
      <w:marBottom w:val="0"/>
      <w:divBdr>
        <w:top w:val="none" w:sz="0" w:space="0" w:color="auto"/>
        <w:left w:val="none" w:sz="0" w:space="0" w:color="auto"/>
        <w:bottom w:val="none" w:sz="0" w:space="0" w:color="auto"/>
        <w:right w:val="none" w:sz="0" w:space="0" w:color="auto"/>
      </w:divBdr>
      <w:divsChild>
        <w:div w:id="32717599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646280605">
      <w:bodyDiv w:val="1"/>
      <w:marLeft w:val="0"/>
      <w:marRight w:val="0"/>
      <w:marTop w:val="0"/>
      <w:marBottom w:val="0"/>
      <w:divBdr>
        <w:top w:val="none" w:sz="0" w:space="0" w:color="auto"/>
        <w:left w:val="none" w:sz="0" w:space="0" w:color="auto"/>
        <w:bottom w:val="none" w:sz="0" w:space="0" w:color="auto"/>
        <w:right w:val="none" w:sz="0" w:space="0" w:color="auto"/>
      </w:divBdr>
    </w:div>
    <w:div w:id="656302537">
      <w:bodyDiv w:val="1"/>
      <w:marLeft w:val="0"/>
      <w:marRight w:val="0"/>
      <w:marTop w:val="0"/>
      <w:marBottom w:val="0"/>
      <w:divBdr>
        <w:top w:val="none" w:sz="0" w:space="0" w:color="auto"/>
        <w:left w:val="none" w:sz="0" w:space="0" w:color="auto"/>
        <w:bottom w:val="none" w:sz="0" w:space="0" w:color="auto"/>
        <w:right w:val="none" w:sz="0" w:space="0" w:color="auto"/>
      </w:divBdr>
    </w:div>
    <w:div w:id="714083049">
      <w:bodyDiv w:val="1"/>
      <w:marLeft w:val="0"/>
      <w:marRight w:val="0"/>
      <w:marTop w:val="0"/>
      <w:marBottom w:val="0"/>
      <w:divBdr>
        <w:top w:val="none" w:sz="0" w:space="0" w:color="auto"/>
        <w:left w:val="none" w:sz="0" w:space="0" w:color="auto"/>
        <w:bottom w:val="none" w:sz="0" w:space="0" w:color="auto"/>
        <w:right w:val="none" w:sz="0" w:space="0" w:color="auto"/>
      </w:divBdr>
    </w:div>
    <w:div w:id="808590921">
      <w:bodyDiv w:val="1"/>
      <w:marLeft w:val="0"/>
      <w:marRight w:val="0"/>
      <w:marTop w:val="0"/>
      <w:marBottom w:val="0"/>
      <w:divBdr>
        <w:top w:val="none" w:sz="0" w:space="0" w:color="auto"/>
        <w:left w:val="none" w:sz="0" w:space="0" w:color="auto"/>
        <w:bottom w:val="none" w:sz="0" w:space="0" w:color="auto"/>
        <w:right w:val="none" w:sz="0" w:space="0" w:color="auto"/>
      </w:divBdr>
    </w:div>
    <w:div w:id="839659924">
      <w:bodyDiv w:val="1"/>
      <w:marLeft w:val="0"/>
      <w:marRight w:val="0"/>
      <w:marTop w:val="0"/>
      <w:marBottom w:val="0"/>
      <w:divBdr>
        <w:top w:val="none" w:sz="0" w:space="0" w:color="auto"/>
        <w:left w:val="none" w:sz="0" w:space="0" w:color="auto"/>
        <w:bottom w:val="none" w:sz="0" w:space="0" w:color="auto"/>
        <w:right w:val="none" w:sz="0" w:space="0" w:color="auto"/>
      </w:divBdr>
    </w:div>
    <w:div w:id="906839809">
      <w:bodyDiv w:val="1"/>
      <w:marLeft w:val="0"/>
      <w:marRight w:val="0"/>
      <w:marTop w:val="0"/>
      <w:marBottom w:val="0"/>
      <w:divBdr>
        <w:top w:val="none" w:sz="0" w:space="0" w:color="auto"/>
        <w:left w:val="none" w:sz="0" w:space="0" w:color="auto"/>
        <w:bottom w:val="none" w:sz="0" w:space="0" w:color="auto"/>
        <w:right w:val="none" w:sz="0" w:space="0" w:color="auto"/>
      </w:divBdr>
    </w:div>
    <w:div w:id="954825503">
      <w:bodyDiv w:val="1"/>
      <w:marLeft w:val="0"/>
      <w:marRight w:val="0"/>
      <w:marTop w:val="0"/>
      <w:marBottom w:val="0"/>
      <w:divBdr>
        <w:top w:val="none" w:sz="0" w:space="0" w:color="auto"/>
        <w:left w:val="none" w:sz="0" w:space="0" w:color="auto"/>
        <w:bottom w:val="none" w:sz="0" w:space="0" w:color="auto"/>
        <w:right w:val="none" w:sz="0" w:space="0" w:color="auto"/>
      </w:divBdr>
    </w:div>
    <w:div w:id="975065891">
      <w:bodyDiv w:val="1"/>
      <w:marLeft w:val="0"/>
      <w:marRight w:val="0"/>
      <w:marTop w:val="0"/>
      <w:marBottom w:val="0"/>
      <w:divBdr>
        <w:top w:val="none" w:sz="0" w:space="0" w:color="auto"/>
        <w:left w:val="none" w:sz="0" w:space="0" w:color="auto"/>
        <w:bottom w:val="none" w:sz="0" w:space="0" w:color="auto"/>
        <w:right w:val="none" w:sz="0" w:space="0" w:color="auto"/>
      </w:divBdr>
    </w:div>
    <w:div w:id="1178498395">
      <w:bodyDiv w:val="1"/>
      <w:marLeft w:val="0"/>
      <w:marRight w:val="0"/>
      <w:marTop w:val="0"/>
      <w:marBottom w:val="0"/>
      <w:divBdr>
        <w:top w:val="none" w:sz="0" w:space="0" w:color="auto"/>
        <w:left w:val="none" w:sz="0" w:space="0" w:color="auto"/>
        <w:bottom w:val="none" w:sz="0" w:space="0" w:color="auto"/>
        <w:right w:val="none" w:sz="0" w:space="0" w:color="auto"/>
      </w:divBdr>
    </w:div>
    <w:div w:id="1179583847">
      <w:bodyDiv w:val="1"/>
      <w:marLeft w:val="0"/>
      <w:marRight w:val="0"/>
      <w:marTop w:val="0"/>
      <w:marBottom w:val="0"/>
      <w:divBdr>
        <w:top w:val="none" w:sz="0" w:space="0" w:color="auto"/>
        <w:left w:val="none" w:sz="0" w:space="0" w:color="auto"/>
        <w:bottom w:val="none" w:sz="0" w:space="0" w:color="auto"/>
        <w:right w:val="none" w:sz="0" w:space="0" w:color="auto"/>
      </w:divBdr>
    </w:div>
    <w:div w:id="1312293822">
      <w:bodyDiv w:val="1"/>
      <w:marLeft w:val="0"/>
      <w:marRight w:val="0"/>
      <w:marTop w:val="0"/>
      <w:marBottom w:val="0"/>
      <w:divBdr>
        <w:top w:val="none" w:sz="0" w:space="0" w:color="auto"/>
        <w:left w:val="none" w:sz="0" w:space="0" w:color="auto"/>
        <w:bottom w:val="none" w:sz="0" w:space="0" w:color="auto"/>
        <w:right w:val="none" w:sz="0" w:space="0" w:color="auto"/>
      </w:divBdr>
      <w:divsChild>
        <w:div w:id="67076064">
          <w:marLeft w:val="432"/>
          <w:marRight w:val="0"/>
          <w:marTop w:val="116"/>
          <w:marBottom w:val="0"/>
          <w:divBdr>
            <w:top w:val="none" w:sz="0" w:space="0" w:color="auto"/>
            <w:left w:val="none" w:sz="0" w:space="0" w:color="auto"/>
            <w:bottom w:val="none" w:sz="0" w:space="0" w:color="auto"/>
            <w:right w:val="none" w:sz="0" w:space="0" w:color="auto"/>
          </w:divBdr>
        </w:div>
        <w:div w:id="962273326">
          <w:marLeft w:val="432"/>
          <w:marRight w:val="0"/>
          <w:marTop w:val="116"/>
          <w:marBottom w:val="0"/>
          <w:divBdr>
            <w:top w:val="none" w:sz="0" w:space="0" w:color="auto"/>
            <w:left w:val="none" w:sz="0" w:space="0" w:color="auto"/>
            <w:bottom w:val="none" w:sz="0" w:space="0" w:color="auto"/>
            <w:right w:val="none" w:sz="0" w:space="0" w:color="auto"/>
          </w:divBdr>
        </w:div>
        <w:div w:id="1336955108">
          <w:marLeft w:val="432"/>
          <w:marRight w:val="0"/>
          <w:marTop w:val="116"/>
          <w:marBottom w:val="0"/>
          <w:divBdr>
            <w:top w:val="none" w:sz="0" w:space="0" w:color="auto"/>
            <w:left w:val="none" w:sz="0" w:space="0" w:color="auto"/>
            <w:bottom w:val="none" w:sz="0" w:space="0" w:color="auto"/>
            <w:right w:val="none" w:sz="0" w:space="0" w:color="auto"/>
          </w:divBdr>
        </w:div>
        <w:div w:id="1152986736">
          <w:marLeft w:val="432"/>
          <w:marRight w:val="0"/>
          <w:marTop w:val="116"/>
          <w:marBottom w:val="0"/>
          <w:divBdr>
            <w:top w:val="none" w:sz="0" w:space="0" w:color="auto"/>
            <w:left w:val="none" w:sz="0" w:space="0" w:color="auto"/>
            <w:bottom w:val="none" w:sz="0" w:space="0" w:color="auto"/>
            <w:right w:val="none" w:sz="0" w:space="0" w:color="auto"/>
          </w:divBdr>
        </w:div>
        <w:div w:id="1387800349">
          <w:marLeft w:val="432"/>
          <w:marRight w:val="0"/>
          <w:marTop w:val="116"/>
          <w:marBottom w:val="0"/>
          <w:divBdr>
            <w:top w:val="none" w:sz="0" w:space="0" w:color="auto"/>
            <w:left w:val="none" w:sz="0" w:space="0" w:color="auto"/>
            <w:bottom w:val="none" w:sz="0" w:space="0" w:color="auto"/>
            <w:right w:val="none" w:sz="0" w:space="0" w:color="auto"/>
          </w:divBdr>
        </w:div>
        <w:div w:id="131290095">
          <w:marLeft w:val="432"/>
          <w:marRight w:val="0"/>
          <w:marTop w:val="116"/>
          <w:marBottom w:val="0"/>
          <w:divBdr>
            <w:top w:val="none" w:sz="0" w:space="0" w:color="auto"/>
            <w:left w:val="none" w:sz="0" w:space="0" w:color="auto"/>
            <w:bottom w:val="none" w:sz="0" w:space="0" w:color="auto"/>
            <w:right w:val="none" w:sz="0" w:space="0" w:color="auto"/>
          </w:divBdr>
        </w:div>
        <w:div w:id="345251247">
          <w:marLeft w:val="432"/>
          <w:marRight w:val="0"/>
          <w:marTop w:val="116"/>
          <w:marBottom w:val="0"/>
          <w:divBdr>
            <w:top w:val="none" w:sz="0" w:space="0" w:color="auto"/>
            <w:left w:val="none" w:sz="0" w:space="0" w:color="auto"/>
            <w:bottom w:val="none" w:sz="0" w:space="0" w:color="auto"/>
            <w:right w:val="none" w:sz="0" w:space="0" w:color="auto"/>
          </w:divBdr>
        </w:div>
      </w:divsChild>
    </w:div>
    <w:div w:id="1337612194">
      <w:bodyDiv w:val="1"/>
      <w:marLeft w:val="0"/>
      <w:marRight w:val="0"/>
      <w:marTop w:val="0"/>
      <w:marBottom w:val="0"/>
      <w:divBdr>
        <w:top w:val="none" w:sz="0" w:space="0" w:color="auto"/>
        <w:left w:val="none" w:sz="0" w:space="0" w:color="auto"/>
        <w:bottom w:val="none" w:sz="0" w:space="0" w:color="auto"/>
        <w:right w:val="none" w:sz="0" w:space="0" w:color="auto"/>
      </w:divBdr>
    </w:div>
    <w:div w:id="1400903511">
      <w:bodyDiv w:val="1"/>
      <w:marLeft w:val="0"/>
      <w:marRight w:val="0"/>
      <w:marTop w:val="0"/>
      <w:marBottom w:val="0"/>
      <w:divBdr>
        <w:top w:val="none" w:sz="0" w:space="0" w:color="auto"/>
        <w:left w:val="none" w:sz="0" w:space="0" w:color="auto"/>
        <w:bottom w:val="none" w:sz="0" w:space="0" w:color="auto"/>
        <w:right w:val="none" w:sz="0" w:space="0" w:color="auto"/>
      </w:divBdr>
    </w:div>
    <w:div w:id="1433355748">
      <w:bodyDiv w:val="1"/>
      <w:marLeft w:val="0"/>
      <w:marRight w:val="0"/>
      <w:marTop w:val="0"/>
      <w:marBottom w:val="0"/>
      <w:divBdr>
        <w:top w:val="none" w:sz="0" w:space="0" w:color="auto"/>
        <w:left w:val="none" w:sz="0" w:space="0" w:color="auto"/>
        <w:bottom w:val="none" w:sz="0" w:space="0" w:color="auto"/>
        <w:right w:val="none" w:sz="0" w:space="0" w:color="auto"/>
      </w:divBdr>
      <w:divsChild>
        <w:div w:id="859665496">
          <w:marLeft w:val="432"/>
          <w:marRight w:val="0"/>
          <w:marTop w:val="116"/>
          <w:marBottom w:val="0"/>
          <w:divBdr>
            <w:top w:val="none" w:sz="0" w:space="0" w:color="auto"/>
            <w:left w:val="none" w:sz="0" w:space="0" w:color="auto"/>
            <w:bottom w:val="none" w:sz="0" w:space="0" w:color="auto"/>
            <w:right w:val="none" w:sz="0" w:space="0" w:color="auto"/>
          </w:divBdr>
        </w:div>
        <w:div w:id="555512475">
          <w:marLeft w:val="432"/>
          <w:marRight w:val="0"/>
          <w:marTop w:val="116"/>
          <w:marBottom w:val="0"/>
          <w:divBdr>
            <w:top w:val="none" w:sz="0" w:space="0" w:color="auto"/>
            <w:left w:val="none" w:sz="0" w:space="0" w:color="auto"/>
            <w:bottom w:val="none" w:sz="0" w:space="0" w:color="auto"/>
            <w:right w:val="none" w:sz="0" w:space="0" w:color="auto"/>
          </w:divBdr>
        </w:div>
      </w:divsChild>
    </w:div>
    <w:div w:id="1655181137">
      <w:bodyDiv w:val="1"/>
      <w:marLeft w:val="0"/>
      <w:marRight w:val="0"/>
      <w:marTop w:val="0"/>
      <w:marBottom w:val="0"/>
      <w:divBdr>
        <w:top w:val="none" w:sz="0" w:space="0" w:color="auto"/>
        <w:left w:val="none" w:sz="0" w:space="0" w:color="auto"/>
        <w:bottom w:val="none" w:sz="0" w:space="0" w:color="auto"/>
        <w:right w:val="none" w:sz="0" w:space="0" w:color="auto"/>
      </w:divBdr>
    </w:div>
    <w:div w:id="1680621173">
      <w:bodyDiv w:val="1"/>
      <w:marLeft w:val="0"/>
      <w:marRight w:val="0"/>
      <w:marTop w:val="0"/>
      <w:marBottom w:val="0"/>
      <w:divBdr>
        <w:top w:val="none" w:sz="0" w:space="0" w:color="auto"/>
        <w:left w:val="none" w:sz="0" w:space="0" w:color="auto"/>
        <w:bottom w:val="none" w:sz="0" w:space="0" w:color="auto"/>
        <w:right w:val="none" w:sz="0" w:space="0" w:color="auto"/>
      </w:divBdr>
    </w:div>
    <w:div w:id="1699310134">
      <w:bodyDiv w:val="1"/>
      <w:marLeft w:val="0"/>
      <w:marRight w:val="0"/>
      <w:marTop w:val="0"/>
      <w:marBottom w:val="0"/>
      <w:divBdr>
        <w:top w:val="none" w:sz="0" w:space="0" w:color="auto"/>
        <w:left w:val="none" w:sz="0" w:space="0" w:color="auto"/>
        <w:bottom w:val="none" w:sz="0" w:space="0" w:color="auto"/>
        <w:right w:val="none" w:sz="0" w:space="0" w:color="auto"/>
      </w:divBdr>
      <w:divsChild>
        <w:div w:id="78604479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22704460">
      <w:bodyDiv w:val="1"/>
      <w:marLeft w:val="0"/>
      <w:marRight w:val="0"/>
      <w:marTop w:val="0"/>
      <w:marBottom w:val="0"/>
      <w:divBdr>
        <w:top w:val="none" w:sz="0" w:space="0" w:color="auto"/>
        <w:left w:val="none" w:sz="0" w:space="0" w:color="auto"/>
        <w:bottom w:val="none" w:sz="0" w:space="0" w:color="auto"/>
        <w:right w:val="none" w:sz="0" w:space="0" w:color="auto"/>
      </w:divBdr>
    </w:div>
    <w:div w:id="1834492081">
      <w:bodyDiv w:val="1"/>
      <w:marLeft w:val="0"/>
      <w:marRight w:val="0"/>
      <w:marTop w:val="0"/>
      <w:marBottom w:val="0"/>
      <w:divBdr>
        <w:top w:val="none" w:sz="0" w:space="0" w:color="auto"/>
        <w:left w:val="none" w:sz="0" w:space="0" w:color="auto"/>
        <w:bottom w:val="none" w:sz="0" w:space="0" w:color="auto"/>
        <w:right w:val="none" w:sz="0" w:space="0" w:color="auto"/>
      </w:divBdr>
    </w:div>
    <w:div w:id="1946037007">
      <w:bodyDiv w:val="1"/>
      <w:marLeft w:val="0"/>
      <w:marRight w:val="0"/>
      <w:marTop w:val="0"/>
      <w:marBottom w:val="0"/>
      <w:divBdr>
        <w:top w:val="none" w:sz="0" w:space="0" w:color="auto"/>
        <w:left w:val="none" w:sz="0" w:space="0" w:color="auto"/>
        <w:bottom w:val="none" w:sz="0" w:space="0" w:color="auto"/>
        <w:right w:val="none" w:sz="0" w:space="0" w:color="auto"/>
      </w:divBdr>
    </w:div>
    <w:div w:id="1966424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oursera.org/learn/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2442</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2022-04-18T14:09:00Z</dcterms:created>
  <dcterms:modified xsi:type="dcterms:W3CDTF">2022-04-20T16:40:00Z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400D1875CA7F42D4BA84CA30D555188F</vt:lpwstr>
  </property>
</Properties>
</file>